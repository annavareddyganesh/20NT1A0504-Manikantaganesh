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992C6E" w14:textId="77777777" w:rsidR="006040DB" w:rsidRDefault="00000000">
      <w:pPr>
        <w:pStyle w:val="Title"/>
      </w:pPr>
      <w:r>
        <w:t>Creating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RESTful</w:t>
      </w:r>
      <w:r>
        <w:rPr>
          <w:spacing w:val="-13"/>
        </w:rPr>
        <w:t xml:space="preserve"> </w:t>
      </w:r>
      <w:r>
        <w:t>API</w:t>
      </w:r>
      <w:r>
        <w:rPr>
          <w:spacing w:val="-11"/>
        </w:rPr>
        <w:t xml:space="preserve"> </w:t>
      </w:r>
      <w:r>
        <w:t xml:space="preserve">using express.js and creating a database and index in </w:t>
      </w:r>
      <w:r>
        <w:rPr>
          <w:spacing w:val="-2"/>
        </w:rPr>
        <w:t>MongoDB.</w:t>
      </w:r>
    </w:p>
    <w:p w14:paraId="774A36E6" w14:textId="5DD1CBFC" w:rsidR="006040DB" w:rsidRDefault="00000000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Name :</w:t>
      </w:r>
      <w:proofErr w:type="gramEnd"/>
      <w:r>
        <w:rPr>
          <w:sz w:val="32"/>
          <w:szCs w:val="32"/>
        </w:rPr>
        <w:t xml:space="preserve"> </w:t>
      </w:r>
      <w:proofErr w:type="spellStart"/>
      <w:r w:rsidR="000D1702">
        <w:rPr>
          <w:sz w:val="32"/>
          <w:szCs w:val="32"/>
        </w:rPr>
        <w:t>Annavareddy</w:t>
      </w:r>
      <w:proofErr w:type="spellEnd"/>
      <w:r w:rsidR="000D1702">
        <w:rPr>
          <w:sz w:val="32"/>
          <w:szCs w:val="32"/>
        </w:rPr>
        <w:t xml:space="preserve"> </w:t>
      </w:r>
      <w:proofErr w:type="spellStart"/>
      <w:r w:rsidR="000D1702">
        <w:rPr>
          <w:sz w:val="32"/>
          <w:szCs w:val="32"/>
        </w:rPr>
        <w:t>Manikanta</w:t>
      </w:r>
      <w:proofErr w:type="spellEnd"/>
      <w:r w:rsidR="000D1702">
        <w:rPr>
          <w:sz w:val="32"/>
          <w:szCs w:val="32"/>
        </w:rPr>
        <w:t xml:space="preserve"> Ganesh</w:t>
      </w:r>
    </w:p>
    <w:p w14:paraId="75290592" w14:textId="637E4569" w:rsidR="006040DB" w:rsidRDefault="00000000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Email :</w:t>
      </w:r>
      <w:proofErr w:type="gramEnd"/>
      <w:r>
        <w:rPr>
          <w:sz w:val="32"/>
          <w:szCs w:val="32"/>
        </w:rPr>
        <w:t xml:space="preserve"> </w:t>
      </w:r>
      <w:hyperlink r:id="rId8" w:history="1">
        <w:r w:rsidR="000D1702" w:rsidRPr="00735161">
          <w:rPr>
            <w:rStyle w:val="Hyperlink"/>
            <w:sz w:val="32"/>
            <w:szCs w:val="32"/>
          </w:rPr>
          <w:t>annavareddy.cse2020@vietvsp.com</w:t>
        </w:r>
      </w:hyperlink>
    </w:p>
    <w:p w14:paraId="41C7A128" w14:textId="61DED00B" w:rsidR="006040DB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College: </w:t>
      </w:r>
      <w:r w:rsidR="000D1702">
        <w:rPr>
          <w:sz w:val="32"/>
          <w:szCs w:val="32"/>
        </w:rPr>
        <w:t xml:space="preserve">Visakha institute of </w:t>
      </w:r>
      <w:r>
        <w:rPr>
          <w:sz w:val="32"/>
          <w:szCs w:val="32"/>
        </w:rPr>
        <w:t xml:space="preserve"> engineering </w:t>
      </w:r>
      <w:r w:rsidR="000D1702">
        <w:rPr>
          <w:sz w:val="32"/>
          <w:szCs w:val="32"/>
        </w:rPr>
        <w:t>and technology</w:t>
      </w:r>
    </w:p>
    <w:p w14:paraId="227E63C2" w14:textId="77777777" w:rsidR="006040DB" w:rsidRDefault="006040DB">
      <w:pPr>
        <w:pStyle w:val="BodyText"/>
        <w:rPr>
          <w:b w:val="0"/>
          <w:sz w:val="24"/>
        </w:rPr>
      </w:pPr>
    </w:p>
    <w:p w14:paraId="65C5D65A" w14:textId="77777777" w:rsidR="006040DB" w:rsidRDefault="006040DB">
      <w:pPr>
        <w:pStyle w:val="BodyText"/>
        <w:spacing w:before="25"/>
        <w:rPr>
          <w:b w:val="0"/>
          <w:sz w:val="24"/>
        </w:rPr>
      </w:pPr>
    </w:p>
    <w:p w14:paraId="71BD2278" w14:textId="77777777" w:rsidR="006040DB" w:rsidRDefault="00000000">
      <w:pPr>
        <w:ind w:left="100"/>
        <w:rPr>
          <w:b/>
          <w:sz w:val="46"/>
        </w:rPr>
      </w:pPr>
      <w:r>
        <w:rPr>
          <w:b/>
          <w:sz w:val="46"/>
        </w:rPr>
        <w:t>source</w:t>
      </w:r>
      <w:r>
        <w:rPr>
          <w:b/>
          <w:spacing w:val="-3"/>
          <w:sz w:val="46"/>
        </w:rPr>
        <w:t xml:space="preserve"> </w:t>
      </w:r>
      <w:proofErr w:type="gramStart"/>
      <w:r>
        <w:rPr>
          <w:b/>
          <w:sz w:val="46"/>
        </w:rPr>
        <w:t>code</w:t>
      </w:r>
      <w:r>
        <w:rPr>
          <w:b/>
          <w:spacing w:val="-3"/>
          <w:sz w:val="46"/>
        </w:rPr>
        <w:t xml:space="preserve"> </w:t>
      </w:r>
      <w:r>
        <w:rPr>
          <w:b/>
          <w:spacing w:val="-10"/>
          <w:sz w:val="46"/>
        </w:rPr>
        <w:t>:</w:t>
      </w:r>
      <w:proofErr w:type="gramEnd"/>
    </w:p>
    <w:p w14:paraId="7FE04562" w14:textId="77777777" w:rsidR="006040DB" w:rsidRDefault="00000000">
      <w:pPr>
        <w:pStyle w:val="Heading1"/>
        <w:spacing w:before="274"/>
        <w:ind w:left="263"/>
      </w:pPr>
      <w:r>
        <w:t>index.js</w:t>
      </w:r>
      <w:r>
        <w:rPr>
          <w:spacing w:val="-12"/>
        </w:rPr>
        <w:t xml:space="preserve"> </w:t>
      </w:r>
      <w:proofErr w:type="gramStart"/>
      <w:r>
        <w:t>file</w:t>
      </w:r>
      <w:r>
        <w:rPr>
          <w:spacing w:val="-4"/>
        </w:rPr>
        <w:t xml:space="preserve"> </w:t>
      </w:r>
      <w:r>
        <w:rPr>
          <w:spacing w:val="-10"/>
        </w:rPr>
        <w:t>:</w:t>
      </w:r>
      <w:proofErr w:type="gramEnd"/>
    </w:p>
    <w:p w14:paraId="59D2C11A" w14:textId="77777777" w:rsidR="006040DB" w:rsidRDefault="00000000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251653632" behindDoc="1" locked="0" layoutInCell="1" allowOverlap="1" wp14:anchorId="3BA55B2E" wp14:editId="51A7BDF7">
            <wp:simplePos x="0" y="0"/>
            <wp:positionH relativeFrom="page">
              <wp:posOffset>914400</wp:posOffset>
            </wp:positionH>
            <wp:positionV relativeFrom="paragraph">
              <wp:posOffset>177165</wp:posOffset>
            </wp:positionV>
            <wp:extent cx="5650230" cy="3538855"/>
            <wp:effectExtent l="0" t="0" r="0" b="0"/>
            <wp:wrapTopAndBottom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96" cy="3538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46F012" w14:textId="77777777" w:rsidR="006040DB" w:rsidRDefault="006040DB">
      <w:pPr>
        <w:rPr>
          <w:sz w:val="20"/>
        </w:rPr>
        <w:sectPr w:rsidR="006040DB" w:rsidSect="001976A5">
          <w:type w:val="continuous"/>
          <w:pgSz w:w="11910" w:h="16840"/>
          <w:pgMar w:top="1360" w:right="1320" w:bottom="280" w:left="1340" w:header="720" w:footer="720" w:gutter="0"/>
          <w:cols w:space="720"/>
        </w:sectPr>
      </w:pPr>
    </w:p>
    <w:p w14:paraId="0D748C0E" w14:textId="77777777" w:rsidR="006040DB" w:rsidRDefault="006040DB">
      <w:pPr>
        <w:pStyle w:val="BodyText"/>
        <w:spacing w:before="52"/>
        <w:rPr>
          <w:sz w:val="20"/>
        </w:rPr>
      </w:pPr>
    </w:p>
    <w:p w14:paraId="4B2D9A53" w14:textId="77777777" w:rsidR="006040DB" w:rsidRDefault="00000000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B2F86CC" wp14:editId="59530052">
            <wp:extent cx="5781040" cy="3612515"/>
            <wp:effectExtent l="0" t="0" r="0" b="0"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0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468F" w14:textId="77777777" w:rsidR="006040DB" w:rsidRDefault="00000000">
      <w:pPr>
        <w:spacing w:before="231"/>
        <w:ind w:left="239"/>
        <w:rPr>
          <w:b/>
          <w:sz w:val="28"/>
        </w:rPr>
      </w:pPr>
      <w:proofErr w:type="gramStart"/>
      <w:r>
        <w:rPr>
          <w:b/>
          <w:sz w:val="28"/>
        </w:rPr>
        <w:t>MODEL</w:t>
      </w:r>
      <w:r>
        <w:rPr>
          <w:b/>
          <w:spacing w:val="-3"/>
          <w:sz w:val="28"/>
        </w:rPr>
        <w:t xml:space="preserve"> </w:t>
      </w:r>
      <w:r>
        <w:rPr>
          <w:b/>
          <w:spacing w:val="-10"/>
          <w:sz w:val="28"/>
        </w:rPr>
        <w:t>:</w:t>
      </w:r>
      <w:proofErr w:type="gramEnd"/>
    </w:p>
    <w:p w14:paraId="4D4D9EB6" w14:textId="77777777" w:rsidR="006040DB" w:rsidRDefault="00000000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251654656" behindDoc="1" locked="0" layoutInCell="1" allowOverlap="1" wp14:anchorId="60403D2D" wp14:editId="1B77DD10">
            <wp:simplePos x="0" y="0"/>
            <wp:positionH relativeFrom="page">
              <wp:posOffset>914400</wp:posOffset>
            </wp:positionH>
            <wp:positionV relativeFrom="paragraph">
              <wp:posOffset>177165</wp:posOffset>
            </wp:positionV>
            <wp:extent cx="5650230" cy="3530600"/>
            <wp:effectExtent l="0" t="0" r="0" b="0"/>
            <wp:wrapTopAndBottom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CE7FE3" w14:textId="77777777" w:rsidR="006040DB" w:rsidRDefault="006040DB">
      <w:pPr>
        <w:rPr>
          <w:sz w:val="20"/>
        </w:rPr>
        <w:sectPr w:rsidR="006040DB" w:rsidSect="001976A5">
          <w:headerReference w:type="default" r:id="rId12"/>
          <w:pgSz w:w="11910" w:h="16840"/>
          <w:pgMar w:top="1740" w:right="1320" w:bottom="280" w:left="1340" w:header="1452" w:footer="0" w:gutter="0"/>
          <w:cols w:space="720"/>
        </w:sectPr>
      </w:pPr>
    </w:p>
    <w:p w14:paraId="4E0D0427" w14:textId="77777777" w:rsidR="006040DB" w:rsidRDefault="006040DB">
      <w:pPr>
        <w:pStyle w:val="BodyText"/>
        <w:spacing w:before="52"/>
        <w:rPr>
          <w:sz w:val="20"/>
        </w:rPr>
      </w:pPr>
    </w:p>
    <w:p w14:paraId="64651A17" w14:textId="77777777" w:rsidR="006040DB" w:rsidRDefault="00000000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60687000" wp14:editId="219D8AE4">
            <wp:extent cx="5781040" cy="3612515"/>
            <wp:effectExtent l="0" t="0" r="0" b="0"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0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E0F7" w14:textId="77777777" w:rsidR="006040DB" w:rsidRDefault="00000000">
      <w:pPr>
        <w:spacing w:before="231" w:after="7" w:line="446" w:lineRule="auto"/>
        <w:ind w:left="244" w:right="5710" w:hanging="144"/>
        <w:rPr>
          <w:b/>
          <w:sz w:val="28"/>
        </w:rPr>
      </w:pPr>
      <w:proofErr w:type="gramStart"/>
      <w:r>
        <w:rPr>
          <w:b/>
          <w:sz w:val="28"/>
        </w:rPr>
        <w:t>CONTROLLERS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z w:val="28"/>
        </w:rPr>
        <w:t xml:space="preserve"> CREATE :</w:t>
      </w:r>
    </w:p>
    <w:p w14:paraId="3E1119D4" w14:textId="77777777" w:rsidR="006040DB" w:rsidRDefault="00000000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33E60CF8" wp14:editId="1B8C4C27">
            <wp:extent cx="5651500" cy="3529965"/>
            <wp:effectExtent l="0" t="0" r="0" b="0"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114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B967" w14:textId="77777777" w:rsidR="006040DB" w:rsidRDefault="006040DB">
      <w:pPr>
        <w:rPr>
          <w:sz w:val="20"/>
        </w:rPr>
        <w:sectPr w:rsidR="006040DB" w:rsidSect="001976A5">
          <w:headerReference w:type="default" r:id="rId15"/>
          <w:pgSz w:w="11910" w:h="16840"/>
          <w:pgMar w:top="1740" w:right="1320" w:bottom="280" w:left="1340" w:header="1452" w:footer="0" w:gutter="0"/>
          <w:cols w:space="720"/>
        </w:sectPr>
      </w:pPr>
    </w:p>
    <w:p w14:paraId="1C8D60AA" w14:textId="77777777" w:rsidR="006040DB" w:rsidRDefault="006040DB">
      <w:pPr>
        <w:pStyle w:val="BodyText"/>
        <w:spacing w:before="52"/>
        <w:rPr>
          <w:sz w:val="20"/>
        </w:rPr>
      </w:pPr>
    </w:p>
    <w:p w14:paraId="76C20EBB" w14:textId="77777777" w:rsidR="006040DB" w:rsidRDefault="00000000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705247A3" wp14:editId="1F931F65">
            <wp:extent cx="5781040" cy="3612515"/>
            <wp:effectExtent l="0" t="0" r="0" b="0"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0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C05E3" w14:textId="77777777" w:rsidR="006040DB" w:rsidRDefault="00000000">
      <w:pPr>
        <w:spacing w:before="231"/>
        <w:ind w:left="244"/>
        <w:rPr>
          <w:b/>
          <w:sz w:val="28"/>
        </w:rPr>
      </w:pPr>
      <w:proofErr w:type="gramStart"/>
      <w:r>
        <w:rPr>
          <w:b/>
          <w:sz w:val="28"/>
        </w:rPr>
        <w:t>READONE</w:t>
      </w:r>
      <w:r>
        <w:rPr>
          <w:b/>
          <w:spacing w:val="-13"/>
          <w:sz w:val="28"/>
        </w:rPr>
        <w:t xml:space="preserve"> </w:t>
      </w:r>
      <w:r>
        <w:rPr>
          <w:b/>
          <w:spacing w:val="-10"/>
          <w:sz w:val="28"/>
        </w:rPr>
        <w:t>:</w:t>
      </w:r>
      <w:proofErr w:type="gramEnd"/>
    </w:p>
    <w:p w14:paraId="013A82F3" w14:textId="77777777" w:rsidR="006040DB" w:rsidRDefault="00000000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251655680" behindDoc="1" locked="0" layoutInCell="1" allowOverlap="1" wp14:anchorId="6A281DCF" wp14:editId="200C9047">
            <wp:simplePos x="0" y="0"/>
            <wp:positionH relativeFrom="page">
              <wp:posOffset>914400</wp:posOffset>
            </wp:positionH>
            <wp:positionV relativeFrom="paragraph">
              <wp:posOffset>177165</wp:posOffset>
            </wp:positionV>
            <wp:extent cx="5650230" cy="3530600"/>
            <wp:effectExtent l="0" t="0" r="0" b="0"/>
            <wp:wrapTopAndBottom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BE6192" w14:textId="77777777" w:rsidR="006040DB" w:rsidRDefault="006040DB">
      <w:pPr>
        <w:rPr>
          <w:sz w:val="20"/>
        </w:rPr>
        <w:sectPr w:rsidR="006040DB" w:rsidSect="001976A5">
          <w:headerReference w:type="default" r:id="rId18"/>
          <w:pgSz w:w="11910" w:h="16840"/>
          <w:pgMar w:top="1740" w:right="1320" w:bottom="280" w:left="1340" w:header="1452" w:footer="0" w:gutter="0"/>
          <w:cols w:space="720"/>
        </w:sectPr>
      </w:pPr>
    </w:p>
    <w:p w14:paraId="6EB1E7D8" w14:textId="77777777" w:rsidR="006040DB" w:rsidRDefault="006040DB">
      <w:pPr>
        <w:pStyle w:val="BodyText"/>
        <w:spacing w:before="52"/>
        <w:rPr>
          <w:sz w:val="20"/>
        </w:rPr>
      </w:pPr>
    </w:p>
    <w:p w14:paraId="3A182B8D" w14:textId="77777777" w:rsidR="006040DB" w:rsidRDefault="00000000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1D07B3DC" wp14:editId="4B8BBE03">
            <wp:extent cx="5777230" cy="3612515"/>
            <wp:effectExtent l="0" t="0" r="0" b="0"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410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9138" w14:textId="77777777" w:rsidR="006040DB" w:rsidRDefault="00000000">
      <w:pPr>
        <w:spacing w:before="236"/>
        <w:ind w:left="244"/>
        <w:rPr>
          <w:b/>
          <w:sz w:val="28"/>
        </w:rPr>
      </w:pPr>
      <w:proofErr w:type="gramStart"/>
      <w:r>
        <w:rPr>
          <w:b/>
          <w:sz w:val="28"/>
        </w:rPr>
        <w:t>DELETE</w:t>
      </w:r>
      <w:r>
        <w:rPr>
          <w:b/>
          <w:spacing w:val="-10"/>
          <w:sz w:val="28"/>
        </w:rPr>
        <w:t xml:space="preserve"> :</w:t>
      </w:r>
      <w:proofErr w:type="gramEnd"/>
    </w:p>
    <w:p w14:paraId="0A0EF8C0" w14:textId="77777777" w:rsidR="006040DB" w:rsidRDefault="00000000">
      <w:pPr>
        <w:pStyle w:val="BodyText"/>
        <w:spacing w:before="24"/>
        <w:rPr>
          <w:sz w:val="20"/>
        </w:rPr>
      </w:pPr>
      <w:r>
        <w:rPr>
          <w:noProof/>
        </w:rPr>
        <w:drawing>
          <wp:anchor distT="0" distB="0" distL="0" distR="0" simplePos="0" relativeHeight="251656704" behindDoc="1" locked="0" layoutInCell="1" allowOverlap="1" wp14:anchorId="4B0550AE" wp14:editId="25F50A04">
            <wp:simplePos x="0" y="0"/>
            <wp:positionH relativeFrom="page">
              <wp:posOffset>914400</wp:posOffset>
            </wp:positionH>
            <wp:positionV relativeFrom="paragraph">
              <wp:posOffset>176530</wp:posOffset>
            </wp:positionV>
            <wp:extent cx="5650230" cy="3530600"/>
            <wp:effectExtent l="0" t="0" r="0" b="0"/>
            <wp:wrapTopAndBottom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698456" w14:textId="77777777" w:rsidR="006040DB" w:rsidRDefault="006040DB">
      <w:pPr>
        <w:rPr>
          <w:sz w:val="20"/>
        </w:rPr>
        <w:sectPr w:rsidR="006040DB" w:rsidSect="001976A5">
          <w:headerReference w:type="default" r:id="rId21"/>
          <w:pgSz w:w="11910" w:h="16840"/>
          <w:pgMar w:top="1740" w:right="1320" w:bottom="280" w:left="1340" w:header="1452" w:footer="0" w:gutter="0"/>
          <w:cols w:space="720"/>
        </w:sectPr>
      </w:pPr>
    </w:p>
    <w:p w14:paraId="1A06C5FD" w14:textId="77777777" w:rsidR="006040DB" w:rsidRDefault="00000000">
      <w:pPr>
        <w:pStyle w:val="ListParagraph"/>
        <w:numPr>
          <w:ilvl w:val="0"/>
          <w:numId w:val="1"/>
        </w:numPr>
        <w:tabs>
          <w:tab w:val="left" w:pos="1174"/>
        </w:tabs>
        <w:ind w:left="1174" w:hanging="353"/>
        <w:jc w:val="left"/>
        <w:rPr>
          <w:b/>
          <w:sz w:val="28"/>
        </w:rPr>
      </w:pPr>
      <w:r>
        <w:rPr>
          <w:b/>
          <w:sz w:val="28"/>
        </w:rPr>
        <w:lastRenderedPageBreak/>
        <w:t>Create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any</w:t>
      </w:r>
      <w:r>
        <w:rPr>
          <w:b/>
          <w:spacing w:val="-2"/>
          <w:sz w:val="28"/>
        </w:rPr>
        <w:t xml:space="preserve"> </w:t>
      </w:r>
      <w:r>
        <w:rPr>
          <w:b/>
          <w:spacing w:val="-4"/>
          <w:sz w:val="28"/>
        </w:rPr>
        <w:t>name.</w:t>
      </w:r>
    </w:p>
    <w:p w14:paraId="10E6405F" w14:textId="77777777" w:rsidR="006040DB" w:rsidRDefault="00000000">
      <w:pPr>
        <w:pStyle w:val="ListParagraph"/>
        <w:numPr>
          <w:ilvl w:val="0"/>
          <w:numId w:val="1"/>
        </w:numPr>
        <w:tabs>
          <w:tab w:val="left" w:pos="1174"/>
        </w:tabs>
        <w:spacing w:before="284"/>
        <w:ind w:left="1174" w:hanging="353"/>
        <w:jc w:val="left"/>
        <w:rPr>
          <w:b/>
          <w:sz w:val="28"/>
        </w:rPr>
      </w:pPr>
      <w:r>
        <w:rPr>
          <w:b/>
          <w:sz w:val="28"/>
        </w:rPr>
        <w:t>Open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any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editor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(vs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code).</w:t>
      </w:r>
    </w:p>
    <w:p w14:paraId="6C403E99" w14:textId="77777777" w:rsidR="006040DB" w:rsidRDefault="00000000">
      <w:pPr>
        <w:pStyle w:val="ListParagraph"/>
        <w:numPr>
          <w:ilvl w:val="0"/>
          <w:numId w:val="1"/>
        </w:numPr>
        <w:tabs>
          <w:tab w:val="left" w:pos="1174"/>
        </w:tabs>
        <w:ind w:left="1174" w:hanging="353"/>
        <w:jc w:val="left"/>
        <w:rPr>
          <w:b/>
          <w:sz w:val="28"/>
        </w:rPr>
      </w:pPr>
      <w:r>
        <w:rPr>
          <w:b/>
          <w:sz w:val="28"/>
        </w:rPr>
        <w:t>Open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terminal</w:t>
      </w:r>
      <w:r>
        <w:rPr>
          <w:b/>
          <w:spacing w:val="-4"/>
          <w:sz w:val="28"/>
        </w:rPr>
        <w:t xml:space="preserve"> </w:t>
      </w:r>
      <w:proofErr w:type="gramStart"/>
      <w:r>
        <w:rPr>
          <w:b/>
          <w:sz w:val="28"/>
        </w:rPr>
        <w:t>(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ctrl</w:t>
      </w:r>
      <w:proofErr w:type="gramEnd"/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+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~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) on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editor.</w:t>
      </w:r>
    </w:p>
    <w:p w14:paraId="77AE555C" w14:textId="77777777" w:rsidR="006040DB" w:rsidRDefault="00000000">
      <w:pPr>
        <w:pStyle w:val="ListParagraph"/>
        <w:numPr>
          <w:ilvl w:val="0"/>
          <w:numId w:val="1"/>
        </w:numPr>
        <w:tabs>
          <w:tab w:val="left" w:pos="1174"/>
        </w:tabs>
        <w:spacing w:before="282"/>
        <w:ind w:left="1174" w:hanging="353"/>
        <w:jc w:val="left"/>
        <w:rPr>
          <w:b/>
          <w:sz w:val="28"/>
        </w:rPr>
      </w:pPr>
      <w:r>
        <w:rPr>
          <w:b/>
          <w:sz w:val="28"/>
        </w:rPr>
        <w:t>Type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locally.</w:t>
      </w:r>
    </w:p>
    <w:p w14:paraId="760DAC45" w14:textId="77777777" w:rsidR="006040DB" w:rsidRDefault="00000000">
      <w:pPr>
        <w:pStyle w:val="BodyText"/>
        <w:spacing w:before="279"/>
        <w:ind w:left="1243"/>
      </w:pPr>
      <w:r>
        <w:t>git</w:t>
      </w:r>
      <w:r>
        <w:rPr>
          <w:spacing w:val="-9"/>
        </w:rPr>
        <w:t xml:space="preserve"> </w:t>
      </w:r>
      <w:r>
        <w:t xml:space="preserve">clone </w:t>
      </w:r>
      <w:hyperlink r:id="rId22">
        <w:r>
          <w:rPr>
            <w:spacing w:val="-2"/>
            <w:u w:val="single"/>
          </w:rPr>
          <w:t>https://github.com/4727yesuraju/crud.git</w:t>
        </w:r>
      </w:hyperlink>
    </w:p>
    <w:p w14:paraId="0596CB08" w14:textId="77777777" w:rsidR="006040DB" w:rsidRDefault="00000000">
      <w:pPr>
        <w:pStyle w:val="ListParagraph"/>
        <w:numPr>
          <w:ilvl w:val="0"/>
          <w:numId w:val="1"/>
        </w:numPr>
        <w:tabs>
          <w:tab w:val="left" w:pos="1174"/>
        </w:tabs>
        <w:ind w:left="1174" w:hanging="353"/>
        <w:jc w:val="left"/>
        <w:rPr>
          <w:b/>
          <w:sz w:val="28"/>
        </w:rPr>
      </w:pPr>
      <w:r>
        <w:rPr>
          <w:b/>
          <w:sz w:val="28"/>
        </w:rPr>
        <w:t>Now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move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(cd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pacing w:val="-2"/>
          <w:sz w:val="28"/>
        </w:rPr>
        <w:t>terminal)</w:t>
      </w:r>
    </w:p>
    <w:p w14:paraId="04F79E0B" w14:textId="77777777" w:rsidR="006040DB" w:rsidRDefault="00000000">
      <w:pPr>
        <w:pStyle w:val="ListParagraph"/>
        <w:numPr>
          <w:ilvl w:val="0"/>
          <w:numId w:val="1"/>
        </w:numPr>
        <w:tabs>
          <w:tab w:val="left" w:pos="1174"/>
        </w:tabs>
        <w:spacing w:before="283"/>
        <w:ind w:left="1174" w:hanging="353"/>
        <w:jc w:val="left"/>
        <w:rPr>
          <w:b/>
          <w:sz w:val="28"/>
        </w:rPr>
      </w:pPr>
      <w:r>
        <w:rPr>
          <w:b/>
          <w:sz w:val="28"/>
        </w:rPr>
        <w:t>Ignore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client</w:t>
      </w:r>
      <w:r>
        <w:rPr>
          <w:b/>
          <w:spacing w:val="-12"/>
          <w:sz w:val="28"/>
        </w:rPr>
        <w:t xml:space="preserve"> </w:t>
      </w:r>
      <w:r>
        <w:rPr>
          <w:b/>
          <w:spacing w:val="-2"/>
          <w:sz w:val="28"/>
        </w:rPr>
        <w:t>folder.</w:t>
      </w:r>
    </w:p>
    <w:p w14:paraId="2A76BEF3" w14:textId="77777777" w:rsidR="006040DB" w:rsidRDefault="00000000">
      <w:pPr>
        <w:pStyle w:val="ListParagraph"/>
        <w:numPr>
          <w:ilvl w:val="0"/>
          <w:numId w:val="1"/>
        </w:numPr>
        <w:tabs>
          <w:tab w:val="left" w:pos="1174"/>
        </w:tabs>
        <w:ind w:left="1174" w:hanging="353"/>
        <w:jc w:val="left"/>
        <w:rPr>
          <w:b/>
          <w:sz w:val="28"/>
        </w:rPr>
      </w:pPr>
      <w:r>
        <w:rPr>
          <w:b/>
          <w:sz w:val="28"/>
        </w:rPr>
        <w:t>Here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root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folder.</w:t>
      </w:r>
    </w:p>
    <w:p w14:paraId="28883789" w14:textId="77777777" w:rsidR="006040DB" w:rsidRDefault="00000000">
      <w:pPr>
        <w:pStyle w:val="ListParagraph"/>
        <w:numPr>
          <w:ilvl w:val="0"/>
          <w:numId w:val="1"/>
        </w:numPr>
        <w:tabs>
          <w:tab w:val="left" w:pos="1173"/>
          <w:tab w:val="left" w:pos="1243"/>
        </w:tabs>
        <w:spacing w:before="283" w:line="446" w:lineRule="auto"/>
        <w:ind w:left="1243" w:right="1547" w:hanging="423"/>
        <w:jc w:val="left"/>
        <w:rPr>
          <w:b/>
          <w:sz w:val="28"/>
        </w:rPr>
      </w:pP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root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.env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file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PORT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 CONN_STR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variables and assign value.</w:t>
      </w:r>
    </w:p>
    <w:p w14:paraId="0CC752A6" w14:textId="77777777" w:rsidR="006040DB" w:rsidRDefault="00000000">
      <w:pPr>
        <w:pStyle w:val="BodyText"/>
        <w:tabs>
          <w:tab w:val="left" w:pos="3380"/>
        </w:tabs>
        <w:spacing w:before="8"/>
        <w:ind w:left="821"/>
      </w:pPr>
      <w:proofErr w:type="gramStart"/>
      <w:r>
        <w:t>ex</w:t>
      </w:r>
      <w:r>
        <w:rPr>
          <w:spacing w:val="-6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4"/>
        </w:rPr>
        <w:t>3000</w:t>
      </w:r>
      <w:r>
        <w:tab/>
        <w:t>(</w:t>
      </w:r>
      <w:r>
        <w:rPr>
          <w:spacing w:val="-8"/>
        </w:rPr>
        <w:t xml:space="preserve"> </w:t>
      </w:r>
      <w:r>
        <w:t>commonly</w:t>
      </w:r>
      <w:r>
        <w:rPr>
          <w:spacing w:val="-6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between</w:t>
      </w:r>
      <w:r>
        <w:rPr>
          <w:spacing w:val="-11"/>
        </w:rPr>
        <w:t xml:space="preserve"> </w:t>
      </w:r>
      <w:r>
        <w:t>3000</w:t>
      </w:r>
      <w:r>
        <w:rPr>
          <w:spacing w:val="-2"/>
        </w:rPr>
        <w:t xml:space="preserve"> </w:t>
      </w:r>
      <w:r>
        <w:t>-</w:t>
      </w:r>
      <w:r>
        <w:rPr>
          <w:spacing w:val="-7"/>
        </w:rPr>
        <w:t xml:space="preserve"> </w:t>
      </w:r>
      <w:r>
        <w:rPr>
          <w:spacing w:val="-2"/>
        </w:rPr>
        <w:t>8080).</w:t>
      </w:r>
    </w:p>
    <w:p w14:paraId="55BA4F8B" w14:textId="77777777" w:rsidR="006040DB" w:rsidRDefault="00000000">
      <w:pPr>
        <w:pStyle w:val="BodyText"/>
        <w:spacing w:before="278"/>
        <w:ind w:left="1315"/>
      </w:pPr>
      <w:r>
        <w:t>CONN_STR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your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mongodb_connection_string</w:t>
      </w:r>
      <w:proofErr w:type="spellEnd"/>
      <w:r>
        <w:rPr>
          <w:spacing w:val="-2"/>
        </w:rPr>
        <w:t>.</w:t>
      </w:r>
    </w:p>
    <w:p w14:paraId="678A6BE6" w14:textId="77777777" w:rsidR="006040DB" w:rsidRDefault="00000000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251657728" behindDoc="1" locked="0" layoutInCell="1" allowOverlap="1" wp14:anchorId="448DF705" wp14:editId="154A642B">
            <wp:simplePos x="0" y="0"/>
            <wp:positionH relativeFrom="page">
              <wp:posOffset>914400</wp:posOffset>
            </wp:positionH>
            <wp:positionV relativeFrom="paragraph">
              <wp:posOffset>177165</wp:posOffset>
            </wp:positionV>
            <wp:extent cx="5650865" cy="3526155"/>
            <wp:effectExtent l="0" t="0" r="0" b="0"/>
            <wp:wrapTopAndBottom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568" cy="352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5A3FAE" w14:textId="77777777" w:rsidR="006040DB" w:rsidRDefault="006040DB">
      <w:pPr>
        <w:rPr>
          <w:sz w:val="20"/>
        </w:rPr>
        <w:sectPr w:rsidR="006040DB" w:rsidSect="001976A5">
          <w:headerReference w:type="default" r:id="rId24"/>
          <w:pgSz w:w="11910" w:h="16840"/>
          <w:pgMar w:top="1740" w:right="1320" w:bottom="280" w:left="1340" w:header="1452" w:footer="0" w:gutter="0"/>
          <w:cols w:space="720"/>
        </w:sectPr>
      </w:pPr>
    </w:p>
    <w:p w14:paraId="5549C9FB" w14:textId="77777777" w:rsidR="006040DB" w:rsidRDefault="00000000">
      <w:pPr>
        <w:pStyle w:val="BodyText"/>
        <w:spacing w:before="278"/>
        <w:ind w:left="100"/>
      </w:pPr>
      <w:r>
        <w:lastRenderedPageBreak/>
        <w:t>simply</w:t>
      </w:r>
      <w:r>
        <w:rPr>
          <w:spacing w:val="-5"/>
        </w:rPr>
        <w:t xml:space="preserve"> </w:t>
      </w:r>
      <w:r>
        <w:t>paste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.env</w:t>
      </w:r>
      <w:r>
        <w:rPr>
          <w:spacing w:val="1"/>
        </w:rPr>
        <w:t xml:space="preserve"> </w:t>
      </w:r>
      <w:proofErr w:type="gramStart"/>
      <w:r>
        <w:t>file</w:t>
      </w:r>
      <w:r>
        <w:rPr>
          <w:spacing w:val="-3"/>
        </w:rPr>
        <w:t xml:space="preserve"> </w:t>
      </w:r>
      <w:r>
        <w:rPr>
          <w:spacing w:val="-10"/>
        </w:rPr>
        <w:t>.</w:t>
      </w:r>
      <w:proofErr w:type="gramEnd"/>
    </w:p>
    <w:p w14:paraId="0AD67EE0" w14:textId="77777777" w:rsidR="006040DB" w:rsidRDefault="00000000">
      <w:pPr>
        <w:spacing w:before="278"/>
        <w:ind w:left="100"/>
        <w:rPr>
          <w:sz w:val="27"/>
        </w:rPr>
      </w:pPr>
      <w:r>
        <w:rPr>
          <w:sz w:val="27"/>
        </w:rPr>
        <w:t>PORT</w:t>
      </w:r>
      <w:r>
        <w:rPr>
          <w:spacing w:val="-3"/>
          <w:sz w:val="27"/>
        </w:rPr>
        <w:t xml:space="preserve"> </w:t>
      </w:r>
      <w:r>
        <w:rPr>
          <w:sz w:val="27"/>
        </w:rPr>
        <w:t>=</w:t>
      </w:r>
      <w:r>
        <w:rPr>
          <w:spacing w:val="-4"/>
          <w:sz w:val="27"/>
        </w:rPr>
        <w:t xml:space="preserve"> 5000</w:t>
      </w:r>
    </w:p>
    <w:p w14:paraId="61CDFEEF" w14:textId="77777777" w:rsidR="006040DB" w:rsidRDefault="00000000">
      <w:pPr>
        <w:spacing w:before="280"/>
        <w:ind w:left="100"/>
        <w:rPr>
          <w:sz w:val="27"/>
        </w:rPr>
      </w:pPr>
      <w:hyperlink r:id="rId25">
        <w:r>
          <w:rPr>
            <w:spacing w:val="-2"/>
            <w:sz w:val="27"/>
          </w:rPr>
          <w:t>CONN_STR=mongodb+srv://4727yesuraju:rough@cluster0.wbclvtg.mongodb.net</w:t>
        </w:r>
      </w:hyperlink>
    </w:p>
    <w:p w14:paraId="36BA136E" w14:textId="77777777" w:rsidR="006040DB" w:rsidRDefault="00000000">
      <w:pPr>
        <w:spacing w:before="2"/>
        <w:ind w:left="100"/>
        <w:rPr>
          <w:sz w:val="27"/>
        </w:rPr>
      </w:pPr>
      <w:r>
        <w:rPr>
          <w:spacing w:val="-2"/>
          <w:sz w:val="27"/>
        </w:rPr>
        <w:t>/?</w:t>
      </w:r>
      <w:proofErr w:type="spellStart"/>
      <w:r>
        <w:rPr>
          <w:spacing w:val="-2"/>
          <w:sz w:val="27"/>
        </w:rPr>
        <w:t>retryWrites</w:t>
      </w:r>
      <w:proofErr w:type="spellEnd"/>
      <w:r>
        <w:rPr>
          <w:spacing w:val="-2"/>
          <w:sz w:val="27"/>
        </w:rPr>
        <w:t>=</w:t>
      </w:r>
      <w:proofErr w:type="spellStart"/>
      <w:r>
        <w:rPr>
          <w:spacing w:val="-2"/>
          <w:sz w:val="27"/>
        </w:rPr>
        <w:t>true&amp;w</w:t>
      </w:r>
      <w:proofErr w:type="spellEnd"/>
      <w:r>
        <w:rPr>
          <w:spacing w:val="-2"/>
          <w:sz w:val="27"/>
        </w:rPr>
        <w:t>=</w:t>
      </w:r>
      <w:proofErr w:type="spellStart"/>
      <w:r>
        <w:rPr>
          <w:spacing w:val="-2"/>
          <w:sz w:val="27"/>
        </w:rPr>
        <w:t>majority&amp;appName</w:t>
      </w:r>
      <w:proofErr w:type="spellEnd"/>
      <w:r>
        <w:rPr>
          <w:spacing w:val="-2"/>
          <w:sz w:val="27"/>
        </w:rPr>
        <w:t>=Cluster0</w:t>
      </w:r>
    </w:p>
    <w:p w14:paraId="1B883F6D" w14:textId="77777777" w:rsidR="006040DB" w:rsidRDefault="00000000">
      <w:pPr>
        <w:pStyle w:val="ListParagraph"/>
        <w:numPr>
          <w:ilvl w:val="0"/>
          <w:numId w:val="1"/>
        </w:numPr>
        <w:tabs>
          <w:tab w:val="left" w:pos="453"/>
        </w:tabs>
        <w:spacing w:before="285"/>
        <w:ind w:left="100" w:right="543" w:firstLine="0"/>
        <w:jc w:val="left"/>
        <w:rPr>
          <w:b/>
          <w:sz w:val="28"/>
        </w:rPr>
      </w:pPr>
      <w:r>
        <w:rPr>
          <w:b/>
          <w:sz w:val="28"/>
        </w:rPr>
        <w:t>After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terminal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(in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root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folder)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type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command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 run server.</w:t>
      </w:r>
    </w:p>
    <w:p w14:paraId="54F5F19E" w14:textId="77777777" w:rsidR="006040DB" w:rsidRDefault="00000000">
      <w:pPr>
        <w:pStyle w:val="BodyText"/>
        <w:spacing w:before="278" w:line="448" w:lineRule="auto"/>
        <w:ind w:left="100" w:right="4586"/>
      </w:pPr>
      <w:proofErr w:type="spellStart"/>
      <w:r>
        <w:t>npm</w:t>
      </w:r>
      <w:proofErr w:type="spellEnd"/>
      <w:r>
        <w:rPr>
          <w:spacing w:val="-10"/>
        </w:rPr>
        <w:t xml:space="preserve"> 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(installing</w:t>
      </w:r>
      <w:r>
        <w:rPr>
          <w:spacing w:val="-9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 xml:space="preserve">dependencies) </w:t>
      </w:r>
      <w:proofErr w:type="spellStart"/>
      <w:r>
        <w:t>npm</w:t>
      </w:r>
      <w:proofErr w:type="spellEnd"/>
      <w:r>
        <w:t xml:space="preserve"> run dev (to run server)</w:t>
      </w:r>
    </w:p>
    <w:p w14:paraId="7A431D00" w14:textId="77777777" w:rsidR="006040DB" w:rsidRDefault="00000000">
      <w:pPr>
        <w:pStyle w:val="ListParagraph"/>
        <w:numPr>
          <w:ilvl w:val="0"/>
          <w:numId w:val="1"/>
        </w:numPr>
        <w:tabs>
          <w:tab w:val="left" w:pos="593"/>
        </w:tabs>
        <w:spacing w:before="1"/>
        <w:ind w:left="100" w:right="760" w:firstLine="0"/>
        <w:jc w:val="left"/>
        <w:rPr>
          <w:b/>
          <w:sz w:val="28"/>
        </w:rPr>
      </w:pPr>
      <w:r>
        <w:rPr>
          <w:b/>
          <w:sz w:val="28"/>
        </w:rPr>
        <w:t>if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you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below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message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terminal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your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server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will</w:t>
      </w:r>
      <w:r>
        <w:rPr>
          <w:b/>
          <w:spacing w:val="-5"/>
          <w:sz w:val="28"/>
        </w:rPr>
        <w:t xml:space="preserve"> </w:t>
      </w:r>
      <w:proofErr w:type="gramStart"/>
      <w:r>
        <w:rPr>
          <w:b/>
          <w:sz w:val="28"/>
        </w:rPr>
        <w:t>running</w:t>
      </w:r>
      <w:proofErr w:type="gramEnd"/>
      <w:r>
        <w:rPr>
          <w:b/>
          <w:sz w:val="28"/>
        </w:rPr>
        <w:t xml:space="preserve"> </w:t>
      </w:r>
      <w:r>
        <w:rPr>
          <w:b/>
          <w:spacing w:val="-2"/>
          <w:sz w:val="28"/>
        </w:rPr>
        <w:t>successfully.</w:t>
      </w:r>
    </w:p>
    <w:p w14:paraId="7BBC8AB3" w14:textId="77777777" w:rsidR="006040DB" w:rsidRDefault="00000000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251658752" behindDoc="1" locked="0" layoutInCell="1" allowOverlap="1" wp14:anchorId="61F187EE" wp14:editId="09F8AC27">
            <wp:simplePos x="0" y="0"/>
            <wp:positionH relativeFrom="page">
              <wp:posOffset>914400</wp:posOffset>
            </wp:positionH>
            <wp:positionV relativeFrom="paragraph">
              <wp:posOffset>176530</wp:posOffset>
            </wp:positionV>
            <wp:extent cx="5731510" cy="2468880"/>
            <wp:effectExtent l="0" t="0" r="0" b="0"/>
            <wp:wrapTopAndBottom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2468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21DF0E" w14:textId="77777777" w:rsidR="006040DB" w:rsidRDefault="006040DB">
      <w:pPr>
        <w:rPr>
          <w:sz w:val="20"/>
        </w:rPr>
        <w:sectPr w:rsidR="006040DB" w:rsidSect="001976A5">
          <w:headerReference w:type="default" r:id="rId27"/>
          <w:pgSz w:w="11910" w:h="16840"/>
          <w:pgMar w:top="1740" w:right="1320" w:bottom="280" w:left="1340" w:header="1452" w:footer="0" w:gutter="0"/>
          <w:cols w:space="720"/>
        </w:sectPr>
      </w:pPr>
    </w:p>
    <w:p w14:paraId="2D76D076" w14:textId="77777777" w:rsidR="006040DB" w:rsidRDefault="00000000">
      <w:pPr>
        <w:spacing w:before="66"/>
        <w:ind w:left="100"/>
        <w:rPr>
          <w:b/>
          <w:sz w:val="36"/>
        </w:rPr>
      </w:pPr>
      <w:r>
        <w:rPr>
          <w:b/>
          <w:sz w:val="36"/>
        </w:rPr>
        <w:lastRenderedPageBreak/>
        <w:t>route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its</w:t>
      </w:r>
      <w:r>
        <w:rPr>
          <w:b/>
          <w:spacing w:val="-3"/>
          <w:sz w:val="36"/>
        </w:rPr>
        <w:t xml:space="preserve"> </w:t>
      </w:r>
      <w:proofErr w:type="gramStart"/>
      <w:r>
        <w:rPr>
          <w:b/>
          <w:sz w:val="36"/>
        </w:rPr>
        <w:t>functionality</w:t>
      </w:r>
      <w:r>
        <w:rPr>
          <w:b/>
          <w:spacing w:val="-1"/>
          <w:sz w:val="36"/>
        </w:rPr>
        <w:t xml:space="preserve"> </w:t>
      </w:r>
      <w:r>
        <w:rPr>
          <w:b/>
          <w:spacing w:val="-10"/>
          <w:sz w:val="36"/>
        </w:rPr>
        <w:t>:</w:t>
      </w:r>
      <w:proofErr w:type="gramEnd"/>
    </w:p>
    <w:p w14:paraId="4228176F" w14:textId="77777777" w:rsidR="006040DB" w:rsidRDefault="00000000">
      <w:pPr>
        <w:pStyle w:val="BodyText"/>
        <w:spacing w:before="276" w:line="448" w:lineRule="auto"/>
        <w:ind w:left="821" w:right="673"/>
      </w:pPr>
      <w:r>
        <w:t>For</w:t>
      </w:r>
      <w:r>
        <w:rPr>
          <w:spacing w:val="-5"/>
        </w:rPr>
        <w:t xml:space="preserve"> </w:t>
      </w:r>
      <w:r>
        <w:t>this use</w:t>
      </w:r>
      <w:r>
        <w:rPr>
          <w:spacing w:val="-5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tools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Postman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Thunder</w:t>
      </w:r>
      <w:r>
        <w:rPr>
          <w:spacing w:val="-5"/>
        </w:rPr>
        <w:t xml:space="preserve"> </w:t>
      </w:r>
      <w:r>
        <w:t xml:space="preserve">Client. </w:t>
      </w:r>
      <w:proofErr w:type="spellStart"/>
      <w:r>
        <w:t>i</w:t>
      </w:r>
      <w:proofErr w:type="spellEnd"/>
      <w:r>
        <w:t xml:space="preserve"> use THUNDER CLIENT.</w:t>
      </w:r>
    </w:p>
    <w:p w14:paraId="1717CBA1" w14:textId="77777777" w:rsidR="006040DB" w:rsidRDefault="00000000">
      <w:pPr>
        <w:pStyle w:val="Heading1"/>
        <w:spacing w:line="365" w:lineRule="exact"/>
      </w:pPr>
      <w:r>
        <w:t>CREATE</w:t>
      </w:r>
      <w:r>
        <w:rPr>
          <w:spacing w:val="-8"/>
        </w:rPr>
        <w:t xml:space="preserve"> </w:t>
      </w:r>
      <w:proofErr w:type="gramStart"/>
      <w:r>
        <w:t>ROUTE</w:t>
      </w:r>
      <w:r>
        <w:rPr>
          <w:spacing w:val="-4"/>
        </w:rPr>
        <w:t xml:space="preserve"> </w:t>
      </w:r>
      <w:r>
        <w:rPr>
          <w:spacing w:val="-10"/>
        </w:rPr>
        <w:t>:</w:t>
      </w:r>
      <w:proofErr w:type="gramEnd"/>
    </w:p>
    <w:p w14:paraId="06EB8BDA" w14:textId="77777777" w:rsidR="006040DB" w:rsidRDefault="00000000">
      <w:pPr>
        <w:pStyle w:val="ListParagraph"/>
        <w:numPr>
          <w:ilvl w:val="1"/>
          <w:numId w:val="1"/>
        </w:numPr>
        <w:tabs>
          <w:tab w:val="left" w:pos="1173"/>
          <w:tab w:val="left" w:pos="1243"/>
        </w:tabs>
        <w:spacing w:before="279" w:line="451" w:lineRule="auto"/>
        <w:ind w:right="683" w:hanging="423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 new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employee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database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 below fields.</w:t>
      </w:r>
    </w:p>
    <w:p w14:paraId="1560CBB1" w14:textId="77777777" w:rsidR="006040DB" w:rsidRDefault="00000000">
      <w:pPr>
        <w:pStyle w:val="BodyText"/>
        <w:spacing w:line="316" w:lineRule="exact"/>
        <w:ind w:left="821"/>
      </w:pPr>
      <w:r>
        <w:t>username,</w:t>
      </w:r>
      <w:r>
        <w:rPr>
          <w:spacing w:val="-9"/>
        </w:rPr>
        <w:t xml:space="preserve"> </w:t>
      </w:r>
      <w:proofErr w:type="spellStart"/>
      <w:r>
        <w:t>empname</w:t>
      </w:r>
      <w:proofErr w:type="spellEnd"/>
      <w:r>
        <w:t>,</w:t>
      </w:r>
      <w:r>
        <w:rPr>
          <w:spacing w:val="-8"/>
        </w:rPr>
        <w:t xml:space="preserve"> </w:t>
      </w:r>
      <w:r>
        <w:t>email,</w:t>
      </w:r>
      <w:r>
        <w:rPr>
          <w:spacing w:val="-8"/>
        </w:rPr>
        <w:t xml:space="preserve"> </w:t>
      </w:r>
      <w:r>
        <w:t>role,</w:t>
      </w:r>
      <w:r>
        <w:rPr>
          <w:spacing w:val="-9"/>
        </w:rPr>
        <w:t xml:space="preserve"> </w:t>
      </w:r>
      <w:r>
        <w:rPr>
          <w:spacing w:val="-2"/>
        </w:rPr>
        <w:t>salary</w:t>
      </w:r>
    </w:p>
    <w:p w14:paraId="3D730032" w14:textId="77777777" w:rsidR="006040DB" w:rsidRDefault="00000000">
      <w:pPr>
        <w:pStyle w:val="ListParagraph"/>
        <w:numPr>
          <w:ilvl w:val="1"/>
          <w:numId w:val="1"/>
        </w:numPr>
        <w:tabs>
          <w:tab w:val="left" w:pos="1173"/>
          <w:tab w:val="left" w:pos="1176"/>
        </w:tabs>
        <w:spacing w:before="283" w:line="446" w:lineRule="auto"/>
        <w:ind w:left="1176" w:right="899" w:hanging="356"/>
        <w:rPr>
          <w:b/>
          <w:sz w:val="28"/>
        </w:rPr>
      </w:pP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thunder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client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click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new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request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select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options method as post</w:t>
      </w:r>
    </w:p>
    <w:p w14:paraId="7FDB4F28" w14:textId="77777777" w:rsidR="006040DB" w:rsidRDefault="00000000">
      <w:pPr>
        <w:spacing w:before="3"/>
        <w:ind w:left="1541"/>
        <w:rPr>
          <w:sz w:val="25"/>
        </w:rPr>
      </w:pPr>
      <w:proofErr w:type="spellStart"/>
      <w:r>
        <w:rPr>
          <w:b/>
          <w:sz w:val="28"/>
        </w:rPr>
        <w:t>url</w:t>
      </w:r>
      <w:proofErr w:type="spellEnd"/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 xml:space="preserve">as </w:t>
      </w:r>
      <w:r>
        <w:rPr>
          <w:spacing w:val="-2"/>
          <w:sz w:val="25"/>
        </w:rPr>
        <w:t>http://localhost:5000/api/user/create</w:t>
      </w:r>
    </w:p>
    <w:p w14:paraId="1B78BF4C" w14:textId="77777777" w:rsidR="006040DB" w:rsidRDefault="00000000">
      <w:pPr>
        <w:pStyle w:val="BodyText"/>
        <w:spacing w:before="283"/>
        <w:ind w:left="1541"/>
      </w:pPr>
      <w:r>
        <w:t>pass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proofErr w:type="spellStart"/>
      <w:r>
        <w:t>json</w:t>
      </w:r>
      <w:proofErr w:type="spellEnd"/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body</w:t>
      </w:r>
      <w:r>
        <w:rPr>
          <w:spacing w:val="-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required</w:t>
      </w:r>
      <w:r>
        <w:rPr>
          <w:spacing w:val="-7"/>
        </w:rPr>
        <w:t xml:space="preserve"> </w:t>
      </w:r>
      <w:r>
        <w:rPr>
          <w:spacing w:val="-2"/>
        </w:rPr>
        <w:t>value.</w:t>
      </w:r>
    </w:p>
    <w:p w14:paraId="024F9391" w14:textId="77777777" w:rsidR="006040DB" w:rsidRDefault="00000000">
      <w:pPr>
        <w:spacing w:before="280"/>
        <w:ind w:left="1541"/>
        <w:rPr>
          <w:b/>
          <w:sz w:val="18"/>
        </w:rPr>
      </w:pPr>
      <w:r>
        <w:rPr>
          <w:b/>
          <w:spacing w:val="-10"/>
          <w:sz w:val="18"/>
        </w:rPr>
        <w:t>{</w:t>
      </w:r>
    </w:p>
    <w:p w14:paraId="41DCC3B2" w14:textId="77777777" w:rsidR="006040DB" w:rsidRDefault="006040DB">
      <w:pPr>
        <w:pStyle w:val="BodyText"/>
        <w:spacing w:before="75"/>
        <w:rPr>
          <w:sz w:val="18"/>
        </w:rPr>
      </w:pPr>
    </w:p>
    <w:p w14:paraId="4D4C48F9" w14:textId="77777777" w:rsidR="006040DB" w:rsidRDefault="00000000">
      <w:pPr>
        <w:spacing w:before="1" w:line="564" w:lineRule="auto"/>
        <w:ind w:left="1541" w:right="5089"/>
        <w:rPr>
          <w:b/>
          <w:sz w:val="18"/>
        </w:rPr>
      </w:pPr>
      <w:r>
        <w:rPr>
          <w:b/>
          <w:sz w:val="18"/>
        </w:rPr>
        <w:t>"username": "jack", "</w:t>
      </w:r>
      <w:proofErr w:type="spellStart"/>
      <w:r>
        <w:rPr>
          <w:b/>
          <w:sz w:val="18"/>
        </w:rPr>
        <w:t>empname</w:t>
      </w:r>
      <w:proofErr w:type="spellEnd"/>
      <w:r>
        <w:rPr>
          <w:b/>
          <w:sz w:val="18"/>
        </w:rPr>
        <w:t>": "jack rider", "email": "</w:t>
      </w:r>
      <w:hyperlink r:id="rId28">
        <w:r>
          <w:rPr>
            <w:b/>
            <w:sz w:val="18"/>
          </w:rPr>
          <w:t>jack@gmail.com</w:t>
        </w:r>
      </w:hyperlink>
      <w:r>
        <w:rPr>
          <w:b/>
          <w:sz w:val="18"/>
        </w:rPr>
        <w:t>", "role":</w:t>
      </w:r>
      <w:r>
        <w:rPr>
          <w:b/>
          <w:spacing w:val="-12"/>
          <w:sz w:val="18"/>
        </w:rPr>
        <w:t xml:space="preserve"> </w:t>
      </w:r>
      <w:r>
        <w:rPr>
          <w:b/>
          <w:sz w:val="18"/>
        </w:rPr>
        <w:t>"Front</w:t>
      </w:r>
      <w:r>
        <w:rPr>
          <w:b/>
          <w:spacing w:val="-11"/>
          <w:sz w:val="18"/>
        </w:rPr>
        <w:t xml:space="preserve"> </w:t>
      </w:r>
      <w:r>
        <w:rPr>
          <w:b/>
          <w:sz w:val="18"/>
        </w:rPr>
        <w:t>End</w:t>
      </w:r>
      <w:r>
        <w:rPr>
          <w:b/>
          <w:spacing w:val="-11"/>
          <w:sz w:val="18"/>
        </w:rPr>
        <w:t xml:space="preserve"> </w:t>
      </w:r>
      <w:r>
        <w:rPr>
          <w:b/>
          <w:sz w:val="18"/>
        </w:rPr>
        <w:t>Developer", "salary": 60000</w:t>
      </w:r>
    </w:p>
    <w:p w14:paraId="029869FA" w14:textId="77777777" w:rsidR="006040DB" w:rsidRDefault="00000000">
      <w:pPr>
        <w:spacing w:before="2"/>
        <w:ind w:left="1541"/>
        <w:rPr>
          <w:b/>
          <w:sz w:val="18"/>
        </w:rPr>
      </w:pPr>
      <w:r>
        <w:rPr>
          <w:b/>
          <w:spacing w:val="-10"/>
          <w:sz w:val="18"/>
        </w:rPr>
        <w:t>}</w:t>
      </w:r>
    </w:p>
    <w:p w14:paraId="2C26566A" w14:textId="77777777" w:rsidR="006040DB" w:rsidRDefault="006040DB">
      <w:pPr>
        <w:pStyle w:val="BodyText"/>
        <w:spacing w:before="69"/>
        <w:rPr>
          <w:sz w:val="18"/>
        </w:rPr>
      </w:pPr>
    </w:p>
    <w:p w14:paraId="55CDFBFF" w14:textId="77777777" w:rsidR="006040DB" w:rsidRDefault="00000000">
      <w:pPr>
        <w:pStyle w:val="ListParagraph"/>
        <w:numPr>
          <w:ilvl w:val="1"/>
          <w:numId w:val="1"/>
        </w:numPr>
        <w:tabs>
          <w:tab w:val="left" w:pos="1168"/>
          <w:tab w:val="left" w:pos="1176"/>
        </w:tabs>
        <w:spacing w:before="0" w:line="451" w:lineRule="auto"/>
        <w:ind w:left="1176" w:right="495" w:hanging="356"/>
        <w:rPr>
          <w:b/>
          <w:sz w:val="28"/>
        </w:rPr>
      </w:pPr>
      <w:r>
        <w:rPr>
          <w:b/>
          <w:sz w:val="28"/>
        </w:rPr>
        <w:t>finally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press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send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insert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8"/>
          <w:sz w:val="28"/>
        </w:rPr>
        <w:t xml:space="preserve"> </w:t>
      </w:r>
      <w:proofErr w:type="spellStart"/>
      <w:r>
        <w:rPr>
          <w:b/>
          <w:sz w:val="28"/>
        </w:rPr>
        <w:t>mongodb</w:t>
      </w:r>
      <w:proofErr w:type="spellEnd"/>
      <w:r>
        <w:rPr>
          <w:b/>
          <w:sz w:val="28"/>
        </w:rPr>
        <w:t xml:space="preserve"> data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base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4"/>
          <w:sz w:val="28"/>
        </w:rPr>
        <w:t xml:space="preserve"> </w:t>
      </w:r>
      <w:proofErr w:type="gramStart"/>
      <w:r>
        <w:rPr>
          <w:b/>
          <w:sz w:val="28"/>
        </w:rPr>
        <w:t>a</w:t>
      </w:r>
      <w:proofErr w:type="gramEnd"/>
      <w:r>
        <w:rPr>
          <w:b/>
          <w:sz w:val="28"/>
        </w:rPr>
        <w:t xml:space="preserve"> </w:t>
      </w:r>
      <w:r>
        <w:rPr>
          <w:b/>
          <w:spacing w:val="-2"/>
          <w:sz w:val="28"/>
        </w:rPr>
        <w:t>inserted</w:t>
      </w:r>
    </w:p>
    <w:p w14:paraId="5A494E29" w14:textId="77777777" w:rsidR="006040DB" w:rsidRDefault="00000000">
      <w:pPr>
        <w:pStyle w:val="BodyText"/>
        <w:spacing w:line="317" w:lineRule="exact"/>
        <w:ind w:left="1104"/>
      </w:pPr>
      <w:r>
        <w:t>data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2"/>
        </w:rPr>
        <w:t>response.</w:t>
      </w:r>
    </w:p>
    <w:p w14:paraId="494863A5" w14:textId="77777777" w:rsidR="006040DB" w:rsidRDefault="00000000">
      <w:pPr>
        <w:pStyle w:val="ListParagraph"/>
        <w:numPr>
          <w:ilvl w:val="1"/>
          <w:numId w:val="1"/>
        </w:numPr>
        <w:tabs>
          <w:tab w:val="left" w:pos="1173"/>
          <w:tab w:val="left" w:pos="1243"/>
        </w:tabs>
        <w:spacing w:before="283" w:line="448" w:lineRule="auto"/>
        <w:ind w:right="997" w:hanging="423"/>
        <w:rPr>
          <w:b/>
          <w:sz w:val="28"/>
        </w:rPr>
      </w:pPr>
      <w:r>
        <w:rPr>
          <w:b/>
          <w:sz w:val="28"/>
        </w:rPr>
        <w:t>If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already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proofErr w:type="spellStart"/>
      <w:r>
        <w:rPr>
          <w:b/>
          <w:sz w:val="28"/>
        </w:rPr>
        <w:t>db</w:t>
      </w:r>
      <w:proofErr w:type="spellEnd"/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will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return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already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exist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 xml:space="preserve">as </w:t>
      </w:r>
      <w:r>
        <w:rPr>
          <w:b/>
          <w:spacing w:val="-2"/>
          <w:sz w:val="28"/>
        </w:rPr>
        <w:t>response.</w:t>
      </w:r>
    </w:p>
    <w:p w14:paraId="7923883B" w14:textId="77777777" w:rsidR="006040DB" w:rsidRDefault="00000000">
      <w:pPr>
        <w:pStyle w:val="BodyText"/>
        <w:spacing w:before="1"/>
        <w:ind w:left="1243"/>
      </w:pPr>
      <w:r>
        <w:t>for</w:t>
      </w:r>
      <w:r>
        <w:rPr>
          <w:spacing w:val="-7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visit</w:t>
      </w:r>
      <w:r>
        <w:rPr>
          <w:spacing w:val="-9"/>
        </w:rPr>
        <w:t xml:space="preserve"> </w:t>
      </w:r>
      <w:r>
        <w:t>below</w:t>
      </w:r>
      <w:r>
        <w:rPr>
          <w:spacing w:val="-6"/>
        </w:rPr>
        <w:t xml:space="preserve"> </w:t>
      </w:r>
      <w:r>
        <w:t>output</w:t>
      </w:r>
      <w:r>
        <w:rPr>
          <w:spacing w:val="-8"/>
        </w:rPr>
        <w:t xml:space="preserve"> </w:t>
      </w:r>
      <w:r>
        <w:rPr>
          <w:spacing w:val="-2"/>
        </w:rPr>
        <w:t>images...</w:t>
      </w:r>
    </w:p>
    <w:p w14:paraId="632E30B9" w14:textId="77777777" w:rsidR="006040DB" w:rsidRDefault="006040DB">
      <w:pPr>
        <w:sectPr w:rsidR="006040DB" w:rsidSect="001976A5">
          <w:headerReference w:type="default" r:id="rId29"/>
          <w:pgSz w:w="11910" w:h="16840"/>
          <w:pgMar w:top="1360" w:right="1320" w:bottom="280" w:left="1340" w:header="0" w:footer="0" w:gutter="0"/>
          <w:cols w:space="720"/>
        </w:sectPr>
      </w:pPr>
    </w:p>
    <w:p w14:paraId="7E101B9E" w14:textId="77777777" w:rsidR="006040DB" w:rsidRDefault="006040DB">
      <w:pPr>
        <w:pStyle w:val="BodyText"/>
      </w:pPr>
    </w:p>
    <w:p w14:paraId="4B008A9D" w14:textId="77777777" w:rsidR="006040DB" w:rsidRDefault="006040DB">
      <w:pPr>
        <w:pStyle w:val="BodyText"/>
        <w:spacing w:before="61"/>
      </w:pPr>
    </w:p>
    <w:p w14:paraId="6ED27995" w14:textId="77777777" w:rsidR="006040DB" w:rsidRDefault="00000000">
      <w:pPr>
        <w:ind w:left="100"/>
        <w:rPr>
          <w:b/>
          <w:sz w:val="28"/>
        </w:rPr>
      </w:pPr>
      <w:proofErr w:type="gramStart"/>
      <w:r>
        <w:rPr>
          <w:b/>
          <w:sz w:val="28"/>
        </w:rPr>
        <w:t>READONE</w:t>
      </w:r>
      <w:r>
        <w:rPr>
          <w:b/>
          <w:spacing w:val="-13"/>
          <w:sz w:val="28"/>
        </w:rPr>
        <w:t xml:space="preserve"> </w:t>
      </w:r>
      <w:r>
        <w:rPr>
          <w:b/>
          <w:spacing w:val="-10"/>
          <w:sz w:val="28"/>
        </w:rPr>
        <w:t>:</w:t>
      </w:r>
      <w:proofErr w:type="gramEnd"/>
    </w:p>
    <w:p w14:paraId="1B8F2D16" w14:textId="77777777" w:rsidR="006040DB" w:rsidRDefault="00000000">
      <w:pPr>
        <w:pStyle w:val="ListParagraph"/>
        <w:numPr>
          <w:ilvl w:val="0"/>
          <w:numId w:val="2"/>
        </w:numPr>
        <w:tabs>
          <w:tab w:val="left" w:pos="1173"/>
          <w:tab w:val="left" w:pos="1243"/>
        </w:tabs>
        <w:spacing w:line="451" w:lineRule="auto"/>
        <w:ind w:right="220" w:hanging="423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read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specific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info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passing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that 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id as a param.</w:t>
      </w:r>
    </w:p>
    <w:p w14:paraId="5EC16474" w14:textId="77777777" w:rsidR="006040DB" w:rsidRDefault="00000000">
      <w:pPr>
        <w:pStyle w:val="BodyText"/>
        <w:spacing w:line="317" w:lineRule="exact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proofErr w:type="gramStart"/>
      <w:r>
        <w:rPr>
          <w:spacing w:val="-5"/>
        </w:rPr>
        <w:t>get</w:t>
      </w:r>
      <w:proofErr w:type="gramEnd"/>
    </w:p>
    <w:p w14:paraId="3C37B093" w14:textId="77777777" w:rsidR="006040DB" w:rsidRDefault="00000000">
      <w:pPr>
        <w:pStyle w:val="BodyText"/>
        <w:spacing w:before="278" w:line="322" w:lineRule="exact"/>
        <w:ind w:left="1541"/>
      </w:pPr>
      <w:proofErr w:type="spellStart"/>
      <w:r>
        <w:t>url</w:t>
      </w:r>
      <w:proofErr w:type="spellEnd"/>
      <w:r>
        <w:rPr>
          <w:spacing w:val="-5"/>
        </w:rPr>
        <w:t xml:space="preserve"> as</w:t>
      </w:r>
    </w:p>
    <w:p w14:paraId="3F7DC999" w14:textId="77777777" w:rsidR="006040DB" w:rsidRDefault="00000000">
      <w:pPr>
        <w:spacing w:line="310" w:lineRule="exact"/>
        <w:ind w:left="1541"/>
        <w:rPr>
          <w:sz w:val="27"/>
        </w:rPr>
      </w:pPr>
      <w:r>
        <w:rPr>
          <w:spacing w:val="-2"/>
          <w:sz w:val="27"/>
        </w:rPr>
        <w:t>http://localhost:5000/api/user/read/65ed7b3d76e1dcc9a51654ca</w:t>
      </w:r>
    </w:p>
    <w:p w14:paraId="57ABD663" w14:textId="77777777" w:rsidR="006040DB" w:rsidRDefault="00000000">
      <w:pPr>
        <w:pStyle w:val="ListParagraph"/>
        <w:numPr>
          <w:ilvl w:val="0"/>
          <w:numId w:val="2"/>
        </w:numPr>
        <w:tabs>
          <w:tab w:val="left" w:pos="1155"/>
        </w:tabs>
        <w:spacing w:before="290"/>
        <w:ind w:left="1155" w:hanging="334"/>
        <w:rPr>
          <w:b/>
          <w:sz w:val="27"/>
        </w:rPr>
      </w:pPr>
      <w:r>
        <w:rPr>
          <w:b/>
          <w:sz w:val="27"/>
        </w:rPr>
        <w:t>After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that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specific</w:t>
      </w:r>
      <w:r>
        <w:rPr>
          <w:b/>
          <w:spacing w:val="-10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details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5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 w14:paraId="764C6BB4" w14:textId="77777777" w:rsidR="006040DB" w:rsidRDefault="00000000">
      <w:pPr>
        <w:spacing w:before="280"/>
        <w:ind w:left="100"/>
        <w:rPr>
          <w:b/>
          <w:sz w:val="27"/>
        </w:rPr>
      </w:pPr>
      <w:proofErr w:type="gramStart"/>
      <w:r>
        <w:rPr>
          <w:b/>
          <w:spacing w:val="-2"/>
          <w:sz w:val="27"/>
        </w:rPr>
        <w:t>READALL</w:t>
      </w:r>
      <w:r>
        <w:rPr>
          <w:b/>
          <w:spacing w:val="-5"/>
          <w:sz w:val="27"/>
        </w:rPr>
        <w:t xml:space="preserve"> </w:t>
      </w:r>
      <w:r>
        <w:rPr>
          <w:b/>
          <w:spacing w:val="-10"/>
          <w:sz w:val="27"/>
        </w:rPr>
        <w:t>:</w:t>
      </w:r>
      <w:proofErr w:type="gramEnd"/>
    </w:p>
    <w:p w14:paraId="6CCCCD20" w14:textId="77777777" w:rsidR="006040DB" w:rsidRDefault="00000000">
      <w:pPr>
        <w:pStyle w:val="ListParagraph"/>
        <w:numPr>
          <w:ilvl w:val="0"/>
          <w:numId w:val="3"/>
        </w:numPr>
        <w:tabs>
          <w:tab w:val="left" w:pos="1020"/>
          <w:tab w:val="left" w:pos="1156"/>
          <w:tab w:val="left" w:pos="1867"/>
        </w:tabs>
        <w:spacing w:before="280" w:line="456" w:lineRule="auto"/>
        <w:ind w:left="1156" w:right="169" w:hanging="336"/>
        <w:rPr>
          <w:b/>
          <w:sz w:val="27"/>
        </w:rPr>
      </w:pPr>
      <w:r>
        <w:rPr>
          <w:b/>
          <w:sz w:val="27"/>
        </w:rPr>
        <w:t>.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Read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all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route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is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used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to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all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the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data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existing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in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the</w:t>
      </w:r>
      <w:r>
        <w:rPr>
          <w:b/>
          <w:spacing w:val="-3"/>
          <w:sz w:val="27"/>
        </w:rPr>
        <w:t xml:space="preserve"> </w:t>
      </w:r>
      <w:proofErr w:type="spellStart"/>
      <w:r>
        <w:rPr>
          <w:b/>
          <w:sz w:val="27"/>
        </w:rPr>
        <w:t>mongodb</w:t>
      </w:r>
      <w:proofErr w:type="spellEnd"/>
      <w:r>
        <w:rPr>
          <w:b/>
          <w:sz w:val="27"/>
        </w:rPr>
        <w:t xml:space="preserve"> </w:t>
      </w:r>
      <w:r>
        <w:rPr>
          <w:b/>
          <w:spacing w:val="-4"/>
          <w:sz w:val="27"/>
        </w:rPr>
        <w:t>data</w:t>
      </w:r>
      <w:r>
        <w:rPr>
          <w:b/>
          <w:sz w:val="27"/>
        </w:rPr>
        <w:tab/>
      </w:r>
      <w:proofErr w:type="gramStart"/>
      <w:r>
        <w:rPr>
          <w:b/>
          <w:sz w:val="27"/>
        </w:rPr>
        <w:t>base .</w:t>
      </w:r>
      <w:proofErr w:type="gramEnd"/>
    </w:p>
    <w:p w14:paraId="07E644D5" w14:textId="77777777" w:rsidR="006040DB" w:rsidRDefault="00000000">
      <w:pPr>
        <w:pStyle w:val="BodyText"/>
        <w:spacing w:line="319" w:lineRule="exact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proofErr w:type="gramStart"/>
      <w:r>
        <w:rPr>
          <w:spacing w:val="-5"/>
        </w:rPr>
        <w:t>get</w:t>
      </w:r>
      <w:proofErr w:type="gramEnd"/>
    </w:p>
    <w:p w14:paraId="27EB4AC4" w14:textId="77777777" w:rsidR="006040DB" w:rsidRDefault="00000000">
      <w:pPr>
        <w:spacing w:before="273"/>
        <w:ind w:left="1541"/>
        <w:rPr>
          <w:sz w:val="27"/>
        </w:rPr>
      </w:pPr>
      <w:proofErr w:type="spellStart"/>
      <w:r>
        <w:rPr>
          <w:b/>
          <w:sz w:val="28"/>
        </w:rPr>
        <w:t>url</w:t>
      </w:r>
      <w:proofErr w:type="spellEnd"/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 xml:space="preserve">as </w:t>
      </w:r>
      <w:r>
        <w:rPr>
          <w:spacing w:val="-2"/>
          <w:sz w:val="27"/>
        </w:rPr>
        <w:t>http://localhost:5000/api/user/readall</w:t>
      </w:r>
    </w:p>
    <w:p w14:paraId="089FFB34" w14:textId="77777777" w:rsidR="006040DB" w:rsidRDefault="00000000">
      <w:pPr>
        <w:pStyle w:val="ListParagraph"/>
        <w:numPr>
          <w:ilvl w:val="0"/>
          <w:numId w:val="3"/>
        </w:numPr>
        <w:tabs>
          <w:tab w:val="left" w:pos="1021"/>
        </w:tabs>
        <w:spacing w:before="288"/>
        <w:ind w:left="1021" w:hanging="200"/>
        <w:rPr>
          <w:b/>
          <w:sz w:val="27"/>
        </w:rPr>
      </w:pPr>
      <w:r>
        <w:rPr>
          <w:b/>
          <w:sz w:val="27"/>
        </w:rPr>
        <w:t>.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After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that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all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9"/>
          <w:sz w:val="27"/>
        </w:rPr>
        <w:t xml:space="preserve"> </w:t>
      </w:r>
      <w:r>
        <w:rPr>
          <w:b/>
          <w:sz w:val="27"/>
        </w:rPr>
        <w:t>details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4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 w14:paraId="7C749DA1" w14:textId="77777777" w:rsidR="006040DB" w:rsidRDefault="00000000">
      <w:pPr>
        <w:spacing w:before="280"/>
        <w:ind w:left="100"/>
        <w:rPr>
          <w:b/>
          <w:sz w:val="27"/>
        </w:rPr>
      </w:pPr>
      <w:proofErr w:type="gramStart"/>
      <w:r>
        <w:rPr>
          <w:b/>
          <w:sz w:val="27"/>
        </w:rPr>
        <w:t>UPDATE</w:t>
      </w:r>
      <w:r>
        <w:rPr>
          <w:b/>
          <w:spacing w:val="-17"/>
          <w:sz w:val="27"/>
        </w:rPr>
        <w:t xml:space="preserve"> </w:t>
      </w:r>
      <w:r>
        <w:rPr>
          <w:b/>
          <w:spacing w:val="-10"/>
          <w:sz w:val="27"/>
        </w:rPr>
        <w:t>:</w:t>
      </w:r>
      <w:proofErr w:type="gramEnd"/>
    </w:p>
    <w:p w14:paraId="20D01BFB" w14:textId="77777777" w:rsidR="006040DB" w:rsidRDefault="00000000">
      <w:pPr>
        <w:pStyle w:val="ListParagraph"/>
        <w:numPr>
          <w:ilvl w:val="0"/>
          <w:numId w:val="4"/>
        </w:numPr>
        <w:tabs>
          <w:tab w:val="left" w:pos="1173"/>
          <w:tab w:val="left" w:pos="1243"/>
        </w:tabs>
        <w:spacing w:before="276" w:line="451" w:lineRule="auto"/>
        <w:ind w:right="151" w:hanging="423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to update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specific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passing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as a param.</w:t>
      </w:r>
    </w:p>
    <w:p w14:paraId="6ACE34A3" w14:textId="77777777" w:rsidR="006040DB" w:rsidRDefault="00000000">
      <w:pPr>
        <w:pStyle w:val="BodyText"/>
        <w:spacing w:line="316" w:lineRule="exact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5"/>
        </w:rPr>
        <w:t>put</w:t>
      </w:r>
    </w:p>
    <w:p w14:paraId="03C643DC" w14:textId="77777777" w:rsidR="006040DB" w:rsidRDefault="00000000">
      <w:pPr>
        <w:pStyle w:val="BodyText"/>
        <w:spacing w:before="283" w:line="319" w:lineRule="exact"/>
        <w:ind w:left="1541"/>
      </w:pPr>
      <w:proofErr w:type="spellStart"/>
      <w:r>
        <w:t>url</w:t>
      </w:r>
      <w:proofErr w:type="spellEnd"/>
      <w:r>
        <w:rPr>
          <w:spacing w:val="-5"/>
        </w:rPr>
        <w:t xml:space="preserve"> as</w:t>
      </w:r>
    </w:p>
    <w:p w14:paraId="6825FF19" w14:textId="77777777" w:rsidR="006040DB" w:rsidRDefault="00000000">
      <w:pPr>
        <w:spacing w:line="308" w:lineRule="exact"/>
        <w:ind w:left="1541"/>
        <w:rPr>
          <w:sz w:val="27"/>
        </w:rPr>
      </w:pPr>
      <w:r>
        <w:rPr>
          <w:spacing w:val="-2"/>
          <w:sz w:val="27"/>
        </w:rPr>
        <w:t>http://localhost:5000/api/user/update/65ed7b3d76e1dcc9a51654ca</w:t>
      </w:r>
    </w:p>
    <w:p w14:paraId="14B85A6B" w14:textId="77777777" w:rsidR="006040DB" w:rsidRDefault="00000000">
      <w:pPr>
        <w:pStyle w:val="ListParagraph"/>
        <w:numPr>
          <w:ilvl w:val="0"/>
          <w:numId w:val="4"/>
        </w:numPr>
        <w:tabs>
          <w:tab w:val="left" w:pos="1155"/>
        </w:tabs>
        <w:spacing w:before="290"/>
        <w:ind w:left="1155" w:hanging="334"/>
        <w:rPr>
          <w:b/>
          <w:sz w:val="27"/>
        </w:rPr>
      </w:pPr>
      <w:r>
        <w:rPr>
          <w:b/>
          <w:sz w:val="27"/>
        </w:rPr>
        <w:t>After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updated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details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6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 w14:paraId="7F7189C4" w14:textId="77777777" w:rsidR="006040DB" w:rsidRDefault="006040DB">
      <w:pPr>
        <w:rPr>
          <w:sz w:val="27"/>
        </w:rPr>
        <w:sectPr w:rsidR="006040DB" w:rsidSect="001976A5">
          <w:headerReference w:type="default" r:id="rId30"/>
          <w:pgSz w:w="11910" w:h="16840"/>
          <w:pgMar w:top="1920" w:right="1320" w:bottom="280" w:left="1340" w:header="0" w:footer="0" w:gutter="0"/>
          <w:cols w:space="720"/>
        </w:sectPr>
      </w:pPr>
    </w:p>
    <w:p w14:paraId="41BF2EAC" w14:textId="77777777" w:rsidR="006040DB" w:rsidRDefault="00000000">
      <w:pPr>
        <w:spacing w:before="64"/>
        <w:ind w:left="100"/>
        <w:rPr>
          <w:b/>
          <w:sz w:val="27"/>
        </w:rPr>
      </w:pPr>
      <w:proofErr w:type="gramStart"/>
      <w:r>
        <w:rPr>
          <w:b/>
          <w:sz w:val="27"/>
        </w:rPr>
        <w:lastRenderedPageBreak/>
        <w:t>DELETE</w:t>
      </w:r>
      <w:r>
        <w:rPr>
          <w:b/>
          <w:spacing w:val="-16"/>
          <w:sz w:val="27"/>
        </w:rPr>
        <w:t xml:space="preserve"> </w:t>
      </w:r>
      <w:r>
        <w:rPr>
          <w:b/>
          <w:spacing w:val="-10"/>
          <w:sz w:val="27"/>
        </w:rPr>
        <w:t>:</w:t>
      </w:r>
      <w:proofErr w:type="gramEnd"/>
    </w:p>
    <w:p w14:paraId="5E6E49BC" w14:textId="77777777" w:rsidR="006040DB" w:rsidRDefault="00000000">
      <w:pPr>
        <w:pStyle w:val="ListParagraph"/>
        <w:numPr>
          <w:ilvl w:val="0"/>
          <w:numId w:val="5"/>
        </w:numPr>
        <w:tabs>
          <w:tab w:val="left" w:pos="1173"/>
          <w:tab w:val="left" w:pos="1243"/>
        </w:tabs>
        <w:spacing w:before="275" w:line="448" w:lineRule="auto"/>
        <w:ind w:right="286" w:hanging="423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delete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specific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passing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as a param.</w:t>
      </w:r>
    </w:p>
    <w:p w14:paraId="480F958D" w14:textId="77777777" w:rsidR="006040DB" w:rsidRDefault="00000000">
      <w:pPr>
        <w:pStyle w:val="BodyText"/>
        <w:spacing w:before="2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proofErr w:type="gramStart"/>
      <w:r>
        <w:rPr>
          <w:spacing w:val="-2"/>
        </w:rPr>
        <w:t>delete</w:t>
      </w:r>
      <w:proofErr w:type="gramEnd"/>
    </w:p>
    <w:p w14:paraId="18E91D6A" w14:textId="77777777" w:rsidR="006040DB" w:rsidRDefault="00000000">
      <w:pPr>
        <w:pStyle w:val="BodyText"/>
        <w:spacing w:before="278" w:line="319" w:lineRule="exact"/>
        <w:ind w:left="1541"/>
      </w:pPr>
      <w:proofErr w:type="spellStart"/>
      <w:r>
        <w:t>url</w:t>
      </w:r>
      <w:proofErr w:type="spellEnd"/>
      <w:r>
        <w:rPr>
          <w:spacing w:val="-5"/>
        </w:rPr>
        <w:t xml:space="preserve"> as</w:t>
      </w:r>
    </w:p>
    <w:p w14:paraId="421A2128" w14:textId="77777777" w:rsidR="006040DB" w:rsidRDefault="00000000">
      <w:pPr>
        <w:spacing w:line="308" w:lineRule="exact"/>
        <w:ind w:left="1541"/>
        <w:rPr>
          <w:sz w:val="27"/>
        </w:rPr>
      </w:pPr>
      <w:r>
        <w:rPr>
          <w:spacing w:val="-2"/>
          <w:sz w:val="27"/>
        </w:rPr>
        <w:t>http://localhost:5000/api/user/delete/65ed7b3d76e1dcc9a51654ca</w:t>
      </w:r>
    </w:p>
    <w:p w14:paraId="7F76D777" w14:textId="77777777" w:rsidR="006040DB" w:rsidRDefault="00000000">
      <w:pPr>
        <w:pStyle w:val="ListParagraph"/>
        <w:numPr>
          <w:ilvl w:val="0"/>
          <w:numId w:val="5"/>
        </w:numPr>
        <w:tabs>
          <w:tab w:val="left" w:pos="1155"/>
        </w:tabs>
        <w:spacing w:before="289"/>
        <w:ind w:left="1155" w:hanging="334"/>
        <w:rPr>
          <w:b/>
          <w:sz w:val="27"/>
        </w:rPr>
      </w:pPr>
      <w:r>
        <w:rPr>
          <w:b/>
          <w:sz w:val="27"/>
        </w:rPr>
        <w:t>After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6"/>
          <w:sz w:val="27"/>
        </w:rPr>
        <w:t xml:space="preserve"> </w:t>
      </w:r>
      <w:proofErr w:type="gramStart"/>
      <w:r>
        <w:rPr>
          <w:b/>
          <w:sz w:val="27"/>
        </w:rPr>
        <w:t>deleted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successfully</w:t>
      </w:r>
      <w:proofErr w:type="gramEnd"/>
      <w:r>
        <w:rPr>
          <w:b/>
          <w:spacing w:val="-12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7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 w14:paraId="0D34EB91" w14:textId="77777777" w:rsidR="006040DB" w:rsidRDefault="006040DB">
      <w:pPr>
        <w:pStyle w:val="BodyText"/>
        <w:rPr>
          <w:sz w:val="27"/>
        </w:rPr>
      </w:pPr>
    </w:p>
    <w:p w14:paraId="423DCC8D" w14:textId="77777777" w:rsidR="006040DB" w:rsidRDefault="006040DB">
      <w:pPr>
        <w:pStyle w:val="BodyText"/>
        <w:rPr>
          <w:sz w:val="27"/>
        </w:rPr>
      </w:pPr>
    </w:p>
    <w:p w14:paraId="57DD23E0" w14:textId="77777777" w:rsidR="006040DB" w:rsidRDefault="006040DB">
      <w:pPr>
        <w:pStyle w:val="BodyText"/>
        <w:rPr>
          <w:sz w:val="27"/>
        </w:rPr>
      </w:pPr>
    </w:p>
    <w:p w14:paraId="59B61C5E" w14:textId="77777777" w:rsidR="006040DB" w:rsidRDefault="006040DB">
      <w:pPr>
        <w:pStyle w:val="BodyText"/>
        <w:rPr>
          <w:sz w:val="27"/>
        </w:rPr>
      </w:pPr>
    </w:p>
    <w:p w14:paraId="3A6B33BE" w14:textId="77777777" w:rsidR="006040DB" w:rsidRDefault="006040DB">
      <w:pPr>
        <w:pStyle w:val="BodyText"/>
        <w:rPr>
          <w:sz w:val="27"/>
        </w:rPr>
      </w:pPr>
    </w:p>
    <w:p w14:paraId="3DACC196" w14:textId="77777777" w:rsidR="006040DB" w:rsidRDefault="006040DB">
      <w:pPr>
        <w:pStyle w:val="BodyText"/>
        <w:spacing w:before="184"/>
        <w:rPr>
          <w:sz w:val="27"/>
        </w:rPr>
      </w:pPr>
    </w:p>
    <w:p w14:paraId="278B6EDC" w14:textId="77777777" w:rsidR="006040DB" w:rsidRDefault="00000000">
      <w:pPr>
        <w:spacing w:before="1"/>
        <w:ind w:left="100"/>
        <w:rPr>
          <w:b/>
          <w:sz w:val="28"/>
        </w:rPr>
      </w:pPr>
      <w:proofErr w:type="gramStart"/>
      <w:r>
        <w:rPr>
          <w:b/>
          <w:sz w:val="28"/>
        </w:rPr>
        <w:t>OUTPUT</w:t>
      </w:r>
      <w:r>
        <w:rPr>
          <w:b/>
          <w:spacing w:val="-6"/>
          <w:sz w:val="28"/>
        </w:rPr>
        <w:t xml:space="preserve"> </w:t>
      </w:r>
      <w:r>
        <w:rPr>
          <w:b/>
          <w:spacing w:val="-10"/>
          <w:sz w:val="28"/>
        </w:rPr>
        <w:t>:</w:t>
      </w:r>
      <w:proofErr w:type="gramEnd"/>
    </w:p>
    <w:p w14:paraId="2B28BFD2" w14:textId="77777777" w:rsidR="006040DB" w:rsidRDefault="00000000">
      <w:pPr>
        <w:spacing w:before="283"/>
        <w:ind w:left="100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NEW</w:t>
      </w:r>
      <w:r>
        <w:rPr>
          <w:b/>
          <w:spacing w:val="-5"/>
          <w:sz w:val="28"/>
        </w:rPr>
        <w:t xml:space="preserve"> </w:t>
      </w:r>
      <w:proofErr w:type="gramStart"/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pacing w:val="-10"/>
          <w:sz w:val="28"/>
        </w:rPr>
        <w:t>:</w:t>
      </w:r>
      <w:proofErr w:type="gramEnd"/>
    </w:p>
    <w:p w14:paraId="5553A338" w14:textId="77777777" w:rsidR="006040DB" w:rsidRDefault="00000000">
      <w:pPr>
        <w:pStyle w:val="BodyText"/>
        <w:spacing w:before="24"/>
        <w:rPr>
          <w:sz w:val="20"/>
        </w:rPr>
      </w:pPr>
      <w:r>
        <w:rPr>
          <w:noProof/>
        </w:rPr>
        <w:drawing>
          <wp:anchor distT="0" distB="0" distL="0" distR="0" simplePos="0" relativeHeight="251659776" behindDoc="1" locked="0" layoutInCell="1" allowOverlap="1" wp14:anchorId="23F0FCDB" wp14:editId="6F21293C">
            <wp:simplePos x="0" y="0"/>
            <wp:positionH relativeFrom="page">
              <wp:posOffset>914400</wp:posOffset>
            </wp:positionH>
            <wp:positionV relativeFrom="paragraph">
              <wp:posOffset>176530</wp:posOffset>
            </wp:positionV>
            <wp:extent cx="5650230" cy="3530600"/>
            <wp:effectExtent l="0" t="0" r="0" b="0"/>
            <wp:wrapTopAndBottom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A98393" w14:textId="77777777" w:rsidR="006040DB" w:rsidRDefault="006040DB">
      <w:pPr>
        <w:rPr>
          <w:sz w:val="20"/>
        </w:rPr>
        <w:sectPr w:rsidR="006040DB" w:rsidSect="001976A5">
          <w:headerReference w:type="default" r:id="rId32"/>
          <w:pgSz w:w="11910" w:h="16840"/>
          <w:pgMar w:top="1360" w:right="1320" w:bottom="280" w:left="1340" w:header="0" w:footer="0" w:gutter="0"/>
          <w:cols w:space="720"/>
        </w:sectPr>
      </w:pPr>
    </w:p>
    <w:p w14:paraId="762944EA" w14:textId="77777777" w:rsidR="006040DB" w:rsidRDefault="006040DB">
      <w:pPr>
        <w:pStyle w:val="BodyText"/>
        <w:spacing w:before="48" w:after="1"/>
        <w:rPr>
          <w:sz w:val="20"/>
        </w:rPr>
      </w:pPr>
    </w:p>
    <w:p w14:paraId="2845ACC9" w14:textId="77777777" w:rsidR="006040DB" w:rsidRDefault="00000000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6637CE2B" wp14:editId="05ED2CB4">
            <wp:extent cx="5782310" cy="3612515"/>
            <wp:effectExtent l="0" t="0" r="0" b="0"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8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6487" w14:textId="77777777" w:rsidR="006040DB" w:rsidRDefault="006040DB">
      <w:pPr>
        <w:pStyle w:val="BodyText"/>
        <w:rPr>
          <w:sz w:val="24"/>
        </w:rPr>
      </w:pPr>
    </w:p>
    <w:p w14:paraId="3AD749CA" w14:textId="77777777" w:rsidR="006040DB" w:rsidRDefault="006040DB">
      <w:pPr>
        <w:pStyle w:val="BodyText"/>
        <w:spacing w:before="237"/>
        <w:rPr>
          <w:sz w:val="24"/>
        </w:rPr>
      </w:pPr>
    </w:p>
    <w:p w14:paraId="70368D71" w14:textId="77777777" w:rsidR="006040DB" w:rsidRDefault="00000000">
      <w:pPr>
        <w:ind w:left="100"/>
        <w:rPr>
          <w:b/>
          <w:sz w:val="24"/>
        </w:rPr>
      </w:pPr>
      <w:proofErr w:type="gramStart"/>
      <w:r>
        <w:rPr>
          <w:b/>
          <w:sz w:val="24"/>
        </w:rPr>
        <w:t>READONE</w:t>
      </w:r>
      <w:r>
        <w:rPr>
          <w:b/>
          <w:spacing w:val="-4"/>
          <w:sz w:val="24"/>
        </w:rPr>
        <w:t xml:space="preserve"> </w:t>
      </w:r>
      <w:r>
        <w:rPr>
          <w:b/>
          <w:spacing w:val="-10"/>
          <w:sz w:val="24"/>
        </w:rPr>
        <w:t>:</w:t>
      </w:r>
      <w:proofErr w:type="gramEnd"/>
    </w:p>
    <w:p w14:paraId="77DD17B1" w14:textId="77777777" w:rsidR="006040DB" w:rsidRDefault="00000000">
      <w:pPr>
        <w:pStyle w:val="BodyText"/>
        <w:spacing w:before="23"/>
        <w:rPr>
          <w:sz w:val="20"/>
        </w:rPr>
      </w:pPr>
      <w:r>
        <w:rPr>
          <w:noProof/>
        </w:rPr>
        <w:drawing>
          <wp:anchor distT="0" distB="0" distL="0" distR="0" simplePos="0" relativeHeight="251660800" behindDoc="1" locked="0" layoutInCell="1" allowOverlap="1" wp14:anchorId="76D8AA23" wp14:editId="7103FC1E">
            <wp:simplePos x="0" y="0"/>
            <wp:positionH relativeFrom="page">
              <wp:posOffset>914400</wp:posOffset>
            </wp:positionH>
            <wp:positionV relativeFrom="paragraph">
              <wp:posOffset>175895</wp:posOffset>
            </wp:positionV>
            <wp:extent cx="5650865" cy="3530600"/>
            <wp:effectExtent l="0" t="0" r="0" b="0"/>
            <wp:wrapTopAndBottom/>
            <wp:docPr id="21" name="Imag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911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E2D403" w14:textId="77777777" w:rsidR="006040DB" w:rsidRDefault="006040DB">
      <w:pPr>
        <w:rPr>
          <w:sz w:val="20"/>
        </w:rPr>
        <w:sectPr w:rsidR="006040DB" w:rsidSect="001976A5">
          <w:headerReference w:type="default" r:id="rId35"/>
          <w:pgSz w:w="11910" w:h="16840"/>
          <w:pgMar w:top="1700" w:right="1320" w:bottom="280" w:left="1340" w:header="1452" w:footer="0" w:gutter="0"/>
          <w:cols w:space="720"/>
        </w:sectPr>
      </w:pPr>
    </w:p>
    <w:p w14:paraId="53EC7AE3" w14:textId="77777777" w:rsidR="006040DB" w:rsidRDefault="006040DB">
      <w:pPr>
        <w:pStyle w:val="BodyText"/>
        <w:spacing w:before="48" w:after="1"/>
        <w:rPr>
          <w:sz w:val="20"/>
        </w:rPr>
      </w:pPr>
    </w:p>
    <w:p w14:paraId="323343C9" w14:textId="77777777" w:rsidR="006040DB" w:rsidRDefault="00000000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40EC1165" wp14:editId="3B642B54">
            <wp:extent cx="5782310" cy="3612515"/>
            <wp:effectExtent l="0" t="0" r="0" b="0"/>
            <wp:docPr id="23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8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5061" w14:textId="77777777" w:rsidR="006040DB" w:rsidRDefault="006040DB">
      <w:pPr>
        <w:pStyle w:val="BodyText"/>
        <w:rPr>
          <w:sz w:val="24"/>
        </w:rPr>
      </w:pPr>
    </w:p>
    <w:p w14:paraId="1A649BB1" w14:textId="77777777" w:rsidR="006040DB" w:rsidRDefault="006040DB">
      <w:pPr>
        <w:pStyle w:val="BodyText"/>
        <w:rPr>
          <w:sz w:val="24"/>
        </w:rPr>
      </w:pPr>
    </w:p>
    <w:p w14:paraId="20B591EC" w14:textId="77777777" w:rsidR="006040DB" w:rsidRDefault="006040DB">
      <w:pPr>
        <w:pStyle w:val="BodyText"/>
        <w:rPr>
          <w:sz w:val="24"/>
        </w:rPr>
      </w:pPr>
    </w:p>
    <w:p w14:paraId="70ABBC2F" w14:textId="77777777" w:rsidR="006040DB" w:rsidRDefault="006040DB">
      <w:pPr>
        <w:pStyle w:val="BodyText"/>
        <w:spacing w:before="242"/>
        <w:rPr>
          <w:sz w:val="24"/>
        </w:rPr>
      </w:pPr>
    </w:p>
    <w:p w14:paraId="075F52C9" w14:textId="77777777" w:rsidR="006040DB" w:rsidRDefault="00000000">
      <w:pPr>
        <w:ind w:left="100"/>
        <w:rPr>
          <w:b/>
          <w:sz w:val="24"/>
        </w:rPr>
      </w:pPr>
      <w:proofErr w:type="gramStart"/>
      <w:r>
        <w:rPr>
          <w:b/>
          <w:sz w:val="24"/>
        </w:rPr>
        <w:t>UPDATE</w:t>
      </w:r>
      <w:r>
        <w:rPr>
          <w:b/>
          <w:spacing w:val="-3"/>
          <w:sz w:val="24"/>
        </w:rPr>
        <w:t xml:space="preserve"> </w:t>
      </w:r>
      <w:r>
        <w:rPr>
          <w:b/>
          <w:spacing w:val="-10"/>
          <w:sz w:val="24"/>
        </w:rPr>
        <w:t>:</w:t>
      </w:r>
      <w:proofErr w:type="gramEnd"/>
    </w:p>
    <w:p w14:paraId="6EF7984C" w14:textId="77777777" w:rsidR="006040DB" w:rsidRDefault="00000000">
      <w:pPr>
        <w:pStyle w:val="BodyText"/>
        <w:spacing w:before="22"/>
        <w:rPr>
          <w:sz w:val="20"/>
        </w:rPr>
      </w:pPr>
      <w:r>
        <w:rPr>
          <w:noProof/>
        </w:rPr>
        <w:drawing>
          <wp:anchor distT="0" distB="0" distL="0" distR="0" simplePos="0" relativeHeight="251661824" behindDoc="1" locked="0" layoutInCell="1" allowOverlap="1" wp14:anchorId="0CDF14FA" wp14:editId="65347E07">
            <wp:simplePos x="0" y="0"/>
            <wp:positionH relativeFrom="page">
              <wp:posOffset>914400</wp:posOffset>
            </wp:positionH>
            <wp:positionV relativeFrom="paragraph">
              <wp:posOffset>175260</wp:posOffset>
            </wp:positionV>
            <wp:extent cx="5651500" cy="3530600"/>
            <wp:effectExtent l="0" t="0" r="0" b="0"/>
            <wp:wrapTopAndBottom/>
            <wp:docPr id="24" name="Imag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813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9A8D0D" w14:textId="77777777" w:rsidR="006040DB" w:rsidRDefault="006040DB">
      <w:pPr>
        <w:rPr>
          <w:sz w:val="20"/>
        </w:rPr>
        <w:sectPr w:rsidR="006040DB" w:rsidSect="001976A5">
          <w:headerReference w:type="default" r:id="rId38"/>
          <w:pgSz w:w="11910" w:h="16840"/>
          <w:pgMar w:top="1700" w:right="1320" w:bottom="280" w:left="1340" w:header="1452" w:footer="0" w:gutter="0"/>
          <w:cols w:space="720"/>
        </w:sectPr>
      </w:pPr>
    </w:p>
    <w:p w14:paraId="632205DC" w14:textId="77777777" w:rsidR="006040DB" w:rsidRDefault="006040DB">
      <w:pPr>
        <w:pStyle w:val="BodyText"/>
        <w:spacing w:before="48" w:after="1"/>
        <w:rPr>
          <w:sz w:val="20"/>
        </w:rPr>
      </w:pPr>
    </w:p>
    <w:p w14:paraId="2B47B678" w14:textId="77777777" w:rsidR="006040DB" w:rsidRDefault="00000000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9D3D020" wp14:editId="3DE41F96">
            <wp:extent cx="5782310" cy="3612515"/>
            <wp:effectExtent l="0" t="0" r="0" b="0"/>
            <wp:docPr id="26" name="Imag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8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E27F" w14:textId="77777777" w:rsidR="006040DB" w:rsidRDefault="006040DB">
      <w:pPr>
        <w:pStyle w:val="BodyText"/>
        <w:rPr>
          <w:sz w:val="24"/>
        </w:rPr>
      </w:pPr>
    </w:p>
    <w:p w14:paraId="3D111839" w14:textId="77777777" w:rsidR="006040DB" w:rsidRDefault="006040DB">
      <w:pPr>
        <w:pStyle w:val="BodyText"/>
        <w:rPr>
          <w:sz w:val="24"/>
        </w:rPr>
      </w:pPr>
    </w:p>
    <w:p w14:paraId="53DB26BC" w14:textId="77777777" w:rsidR="006040DB" w:rsidRDefault="006040DB">
      <w:pPr>
        <w:pStyle w:val="BodyText"/>
        <w:rPr>
          <w:sz w:val="24"/>
        </w:rPr>
      </w:pPr>
    </w:p>
    <w:p w14:paraId="1969E6F2" w14:textId="77777777" w:rsidR="006040DB" w:rsidRDefault="006040DB">
      <w:pPr>
        <w:pStyle w:val="BodyText"/>
        <w:rPr>
          <w:sz w:val="24"/>
        </w:rPr>
      </w:pPr>
    </w:p>
    <w:p w14:paraId="0ECD93EE" w14:textId="77777777" w:rsidR="006040DB" w:rsidRDefault="006040DB">
      <w:pPr>
        <w:pStyle w:val="BodyText"/>
        <w:rPr>
          <w:sz w:val="24"/>
        </w:rPr>
      </w:pPr>
    </w:p>
    <w:p w14:paraId="7FB0C5E8" w14:textId="77777777" w:rsidR="006040DB" w:rsidRDefault="006040DB">
      <w:pPr>
        <w:rPr>
          <w:sz w:val="24"/>
        </w:rPr>
      </w:pPr>
    </w:p>
    <w:sectPr w:rsidR="006040DB">
      <w:headerReference w:type="default" r:id="rId40"/>
      <w:pgSz w:w="11910" w:h="16840"/>
      <w:pgMar w:top="1700" w:right="1320" w:bottom="280" w:left="1340" w:header="145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82EA93" w14:textId="77777777" w:rsidR="001976A5" w:rsidRDefault="001976A5">
      <w:r>
        <w:separator/>
      </w:r>
    </w:p>
  </w:endnote>
  <w:endnote w:type="continuationSeparator" w:id="0">
    <w:p w14:paraId="675D8295" w14:textId="77777777" w:rsidR="001976A5" w:rsidRDefault="001976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D53267" w14:textId="77777777" w:rsidR="001976A5" w:rsidRDefault="001976A5">
      <w:r>
        <w:separator/>
      </w:r>
    </w:p>
  </w:footnote>
  <w:footnote w:type="continuationSeparator" w:id="0">
    <w:p w14:paraId="52F9323B" w14:textId="77777777" w:rsidR="001976A5" w:rsidRDefault="001976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42C25" w14:textId="77777777" w:rsidR="006040DB" w:rsidRDefault="00000000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3632" behindDoc="1" locked="0" layoutInCell="1" allowOverlap="1" wp14:anchorId="7990EEE5" wp14:editId="4829C1EC">
              <wp:simplePos x="0" y="0"/>
              <wp:positionH relativeFrom="page">
                <wp:posOffset>989965</wp:posOffset>
              </wp:positionH>
              <wp:positionV relativeFrom="page">
                <wp:posOffset>908685</wp:posOffset>
              </wp:positionV>
              <wp:extent cx="2354580" cy="221615"/>
              <wp:effectExtent l="0" t="0" r="0" b="0"/>
              <wp:wrapNone/>
              <wp:docPr id="2" name="Text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5458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6F70857" w14:textId="77777777" w:rsidR="006040DB" w:rsidRDefault="00000000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MONGODB</w:t>
                          </w:r>
                          <w:r>
                            <w:rPr>
                              <w:b/>
                              <w:spacing w:val="-12"/>
                              <w:sz w:val="28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  <w:sz w:val="28"/>
                            </w:rPr>
                            <w:t>CONNECTION</w:t>
                          </w:r>
                          <w:r>
                            <w:rPr>
                              <w:b/>
                              <w:spacing w:val="-1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>:</w:t>
                          </w:r>
                          <w:proofErr w:type="gram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990EEE5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77.95pt;margin-top:71.55pt;width:185.4pt;height:17.45pt;z-index:-25166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" filled="f" stroked="f">
              <v:textbox inset="0,0,0,0">
                <w:txbxContent>
                  <w:p w14:paraId="46F70857" w14:textId="77777777" w:rsidR="006040DB" w:rsidRDefault="00000000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MONGODB</w:t>
                    </w:r>
                    <w:r>
                      <w:rPr>
                        <w:b/>
                        <w:spacing w:val="-12"/>
                        <w:sz w:val="28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sz w:val="28"/>
                      </w:rPr>
                      <w:t>CONNECTION</w:t>
                    </w:r>
                    <w:r>
                      <w:rPr>
                        <w:b/>
                        <w:spacing w:val="-13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8"/>
                      </w:rPr>
                      <w:t>: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DC5D08" w14:textId="77777777" w:rsidR="006040DB" w:rsidRDefault="00000000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9776" behindDoc="1" locked="0" layoutInCell="1" allowOverlap="1" wp14:anchorId="2D8EC48A" wp14:editId="5916B1B5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3543935" cy="194310"/>
              <wp:effectExtent l="0" t="0" r="0" b="0"/>
              <wp:wrapNone/>
              <wp:docPr id="19" name="Textbox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4393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63D0DF7" w14:textId="77777777" w:rsidR="006040DB" w:rsidRDefault="00000000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CREATING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USER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WITH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EXISTING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  <w:sz w:val="24"/>
                            </w:rPr>
                            <w:t>USERNAEM</w:t>
                          </w:r>
                          <w:r>
                            <w:rPr>
                              <w:b/>
                              <w:spacing w:val="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4"/>
                            </w:rPr>
                            <w:t>:</w:t>
                          </w:r>
                          <w:proofErr w:type="gram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D8EC48A" id="_x0000_t202" coordsize="21600,21600" o:spt="202" path="m,l,21600r21600,l21600,xe">
              <v:stroke joinstyle="miter"/>
              <v:path gradientshapeok="t" o:connecttype="rect"/>
            </v:shapetype>
            <v:shape id="Textbox 19" o:spid="_x0000_s1032" type="#_x0000_t202" style="position:absolute;margin-left:71pt;margin-top:71.6pt;width:279.05pt;height:15.3pt;z-index:-25165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" filled="f" stroked="f">
              <v:textbox inset="0,0,0,0">
                <w:txbxContent>
                  <w:p w14:paraId="463D0DF7" w14:textId="77777777" w:rsidR="006040DB" w:rsidRDefault="00000000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CREATING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USER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WITH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EXISTING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sz w:val="24"/>
                      </w:rPr>
                      <w:t>USERNAEM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4"/>
                      </w:rPr>
                      <w:t>: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AD00F" w14:textId="77777777" w:rsidR="006040DB" w:rsidRDefault="00000000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0800" behindDoc="1" locked="0" layoutInCell="1" allowOverlap="1" wp14:anchorId="56AC42D8" wp14:editId="298D4D5C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895985" cy="194310"/>
              <wp:effectExtent l="0" t="0" r="0" b="0"/>
              <wp:wrapNone/>
              <wp:docPr id="22" name="Textbox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9598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17BCF58" w14:textId="77777777" w:rsidR="006040DB" w:rsidRDefault="00000000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READ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  <w:sz w:val="24"/>
                            </w:rPr>
                            <w:t>ALL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4"/>
                            </w:rPr>
                            <w:t>:</w:t>
                          </w:r>
                          <w:proofErr w:type="gram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AC42D8" id="_x0000_t202" coordsize="21600,21600" o:spt="202" path="m,l,21600r21600,l21600,xe">
              <v:stroke joinstyle="miter"/>
              <v:path gradientshapeok="t" o:connecttype="rect"/>
            </v:shapetype>
            <v:shape id="Textbox 22" o:spid="_x0000_s1033" type="#_x0000_t202" style="position:absolute;margin-left:71pt;margin-top:71.6pt;width:70.55pt;height:15.3pt;z-index:-25165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" filled="f" stroked="f">
              <v:textbox inset="0,0,0,0">
                <w:txbxContent>
                  <w:p w14:paraId="517BCF58" w14:textId="77777777" w:rsidR="006040DB" w:rsidRDefault="00000000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READ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sz w:val="24"/>
                      </w:rPr>
                      <w:t>ALL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4"/>
                      </w:rPr>
                      <w:t>: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618991" w14:textId="77777777" w:rsidR="006040DB" w:rsidRDefault="00000000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1824" behindDoc="1" locked="0" layoutInCell="1" allowOverlap="1" wp14:anchorId="2CDD83B0" wp14:editId="4911B26E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731520" cy="194310"/>
              <wp:effectExtent l="0" t="0" r="0" b="0"/>
              <wp:wrapNone/>
              <wp:docPr id="25" name="Textbox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3152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59210C4" w14:textId="77777777" w:rsidR="006040DB" w:rsidRDefault="00000000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proofErr w:type="gramStart"/>
                          <w:r>
                            <w:rPr>
                              <w:b/>
                              <w:sz w:val="24"/>
                            </w:rPr>
                            <w:t>DELETE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4"/>
                            </w:rPr>
                            <w:t>:</w:t>
                          </w:r>
                          <w:proofErr w:type="gram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CDD83B0" id="_x0000_t202" coordsize="21600,21600" o:spt="202" path="m,l,21600r21600,l21600,xe">
              <v:stroke joinstyle="miter"/>
              <v:path gradientshapeok="t" o:connecttype="rect"/>
            </v:shapetype>
            <v:shape id="Textbox 25" o:spid="_x0000_s1034" type="#_x0000_t202" style="position:absolute;margin-left:71pt;margin-top:71.6pt;width:57.6pt;height:15.3pt;z-index:-25165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" filled="f" stroked="f">
              <v:textbox inset="0,0,0,0">
                <w:txbxContent>
                  <w:p w14:paraId="259210C4" w14:textId="77777777" w:rsidR="006040DB" w:rsidRDefault="00000000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proofErr w:type="gramStart"/>
                    <w:r>
                      <w:rPr>
                        <w:b/>
                        <w:sz w:val="24"/>
                      </w:rPr>
                      <w:t>DELETE</w:t>
                    </w:r>
                    <w:r>
                      <w:rPr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4"/>
                      </w:rPr>
                      <w:t>: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70456" w14:textId="77777777" w:rsidR="006040DB" w:rsidRDefault="00000000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4656" behindDoc="1" locked="0" layoutInCell="1" allowOverlap="1" wp14:anchorId="050168F5" wp14:editId="222439E6">
              <wp:simplePos x="0" y="0"/>
              <wp:positionH relativeFrom="page">
                <wp:posOffset>1081405</wp:posOffset>
              </wp:positionH>
              <wp:positionV relativeFrom="page">
                <wp:posOffset>908685</wp:posOffset>
              </wp:positionV>
              <wp:extent cx="812800" cy="221615"/>
              <wp:effectExtent l="0" t="0" r="0" b="0"/>
              <wp:wrapNone/>
              <wp:docPr id="5" name="Text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1280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EEBE55D" w14:textId="77777777" w:rsidR="006040DB" w:rsidRDefault="00000000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>ROUTES: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50168F5" id="_x0000_t202" coordsize="21600,21600" o:spt="202" path="m,l,21600r21600,l21600,xe">
              <v:stroke joinstyle="miter"/>
              <v:path gradientshapeok="t" o:connecttype="rect"/>
            </v:shapetype>
            <v:shape id="Textbox 5" o:spid="_x0000_s1027" type="#_x0000_t202" style="position:absolute;margin-left:85.15pt;margin-top:71.55pt;width:64pt;height:17.45pt;z-index:-25166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" filled="f" stroked="f">
              <v:textbox inset="0,0,0,0">
                <w:txbxContent>
                  <w:p w14:paraId="5EEBE55D" w14:textId="77777777" w:rsidR="006040DB" w:rsidRDefault="00000000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pacing w:val="-2"/>
                        <w:sz w:val="28"/>
                      </w:rPr>
                      <w:t>ROUTES: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557FF6" w14:textId="77777777" w:rsidR="006040DB" w:rsidRDefault="00000000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5680" behindDoc="1" locked="0" layoutInCell="1" allowOverlap="1" wp14:anchorId="62CDFD8D" wp14:editId="1384F1A0">
              <wp:simplePos x="0" y="0"/>
              <wp:positionH relativeFrom="page">
                <wp:posOffset>993140</wp:posOffset>
              </wp:positionH>
              <wp:positionV relativeFrom="page">
                <wp:posOffset>908685</wp:posOffset>
              </wp:positionV>
              <wp:extent cx="952500" cy="221615"/>
              <wp:effectExtent l="0" t="0" r="0" b="0"/>
              <wp:wrapNone/>
              <wp:docPr id="8" name="Text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5250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A68820" w14:textId="77777777" w:rsidR="006040DB" w:rsidRDefault="00000000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>READALL: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2CDFD8D" id="_x0000_t202" coordsize="21600,21600" o:spt="202" path="m,l,21600r21600,l21600,xe">
              <v:stroke joinstyle="miter"/>
              <v:path gradientshapeok="t" o:connecttype="rect"/>
            </v:shapetype>
            <v:shape id="Textbox 8" o:spid="_x0000_s1028" type="#_x0000_t202" style="position:absolute;margin-left:78.2pt;margin-top:71.55pt;width:75pt;height:17.45pt;z-index:-25166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" filled="f" stroked="f">
              <v:textbox inset="0,0,0,0">
                <w:txbxContent>
                  <w:p w14:paraId="7CA68820" w14:textId="77777777" w:rsidR="006040DB" w:rsidRDefault="00000000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pacing w:val="-2"/>
                        <w:sz w:val="28"/>
                      </w:rPr>
                      <w:t>READALL: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FA1FD" w14:textId="77777777" w:rsidR="006040DB" w:rsidRDefault="00000000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6704" behindDoc="1" locked="0" layoutInCell="1" allowOverlap="1" wp14:anchorId="6E365413" wp14:editId="35444BA6">
              <wp:simplePos x="0" y="0"/>
              <wp:positionH relativeFrom="page">
                <wp:posOffset>993140</wp:posOffset>
              </wp:positionH>
              <wp:positionV relativeFrom="page">
                <wp:posOffset>908685</wp:posOffset>
              </wp:positionV>
              <wp:extent cx="861060" cy="221615"/>
              <wp:effectExtent l="0" t="0" r="0" b="0"/>
              <wp:wrapNone/>
              <wp:docPr id="11" name="Textbox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6106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A8724DF" w14:textId="77777777" w:rsidR="006040DB" w:rsidRDefault="00000000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proofErr w:type="gramStart"/>
                          <w:r>
                            <w:rPr>
                              <w:b/>
                              <w:sz w:val="28"/>
                            </w:rPr>
                            <w:t>UPDATE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>:</w:t>
                          </w:r>
                          <w:proofErr w:type="gram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E365413" id="_x0000_t202" coordsize="21600,21600" o:spt="202" path="m,l,21600r21600,l21600,xe">
              <v:stroke joinstyle="miter"/>
              <v:path gradientshapeok="t" o:connecttype="rect"/>
            </v:shapetype>
            <v:shape id="Textbox 11" o:spid="_x0000_s1029" type="#_x0000_t202" style="position:absolute;margin-left:78.2pt;margin-top:71.55pt;width:67.8pt;height:17.45pt;z-index:-25165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" filled="f" stroked="f">
              <v:textbox inset="0,0,0,0">
                <w:txbxContent>
                  <w:p w14:paraId="5A8724DF" w14:textId="77777777" w:rsidR="006040DB" w:rsidRDefault="00000000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proofErr w:type="gramStart"/>
                    <w:r>
                      <w:rPr>
                        <w:b/>
                        <w:sz w:val="28"/>
                      </w:rPr>
                      <w:t>UPDATE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8"/>
                      </w:rPr>
                      <w:t>: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04227" w14:textId="77777777" w:rsidR="006040DB" w:rsidRDefault="00000000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7728" behindDoc="1" locked="0" layoutInCell="1" allowOverlap="1" wp14:anchorId="1816E4C4" wp14:editId="4152F54A">
              <wp:simplePos x="0" y="0"/>
              <wp:positionH relativeFrom="page">
                <wp:posOffset>901700</wp:posOffset>
              </wp:positionH>
              <wp:positionV relativeFrom="page">
                <wp:posOffset>908685</wp:posOffset>
              </wp:positionV>
              <wp:extent cx="2545715" cy="221615"/>
              <wp:effectExtent l="0" t="0" r="0" b="0"/>
              <wp:wrapNone/>
              <wp:docPr id="14" name="Text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5715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1D9F14E" w14:textId="77777777" w:rsidR="006040DB" w:rsidRDefault="00000000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HOW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TO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RUN</w:t>
                          </w: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ON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  <w:sz w:val="28"/>
                            </w:rPr>
                            <w:t>LOCALLY</w:t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>:</w:t>
                          </w:r>
                          <w:proofErr w:type="gram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816E4C4" id="_x0000_t202" coordsize="21600,21600" o:spt="202" path="m,l,21600r21600,l21600,xe">
              <v:stroke joinstyle="miter"/>
              <v:path gradientshapeok="t" o:connecttype="rect"/>
            </v:shapetype>
            <v:shape id="Textbox 14" o:spid="_x0000_s1030" type="#_x0000_t202" style="position:absolute;margin-left:71pt;margin-top:71.55pt;width:200.45pt;height:17.45pt;z-index:-25165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" filled="f" stroked="f">
              <v:textbox inset="0,0,0,0">
                <w:txbxContent>
                  <w:p w14:paraId="11D9F14E" w14:textId="77777777" w:rsidR="006040DB" w:rsidRDefault="00000000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HOW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TO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RUN</w:t>
                    </w:r>
                    <w:r>
                      <w:rPr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ON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sz w:val="28"/>
                      </w:rPr>
                      <w:t>LOCALLY</w:t>
                    </w:r>
                    <w:r>
                      <w:rPr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8"/>
                      </w:rPr>
                      <w:t>: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275E64" w14:textId="77777777" w:rsidR="006040DB" w:rsidRDefault="00000000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752" behindDoc="1" locked="0" layoutInCell="1" allowOverlap="1" wp14:anchorId="2698F9AB" wp14:editId="55AECA2B">
              <wp:simplePos x="0" y="0"/>
              <wp:positionH relativeFrom="page">
                <wp:posOffset>901700</wp:posOffset>
              </wp:positionH>
              <wp:positionV relativeFrom="page">
                <wp:posOffset>908685</wp:posOffset>
              </wp:positionV>
              <wp:extent cx="2326005" cy="221615"/>
              <wp:effectExtent l="0" t="0" r="0" b="0"/>
              <wp:wrapNone/>
              <wp:docPr id="16" name="Text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26005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E576F9E" w14:textId="77777777" w:rsidR="006040DB" w:rsidRDefault="00000000">
                          <w:pPr>
                            <w:pStyle w:val="BodyText"/>
                            <w:spacing w:before="6"/>
                            <w:ind w:left="20"/>
                          </w:pPr>
                          <w:r>
                            <w:t>---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trouble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in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above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proofErr w:type="gramStart"/>
                          <w:r>
                            <w:t>process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?</w:t>
                          </w:r>
                          <w:proofErr w:type="gramEnd"/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10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698F9AB" id="_x0000_t202" coordsize="21600,21600" o:spt="202" path="m,l,21600r21600,l21600,xe">
              <v:stroke joinstyle="miter"/>
              <v:path gradientshapeok="t" o:connecttype="rect"/>
            </v:shapetype>
            <v:shape id="Textbox 16" o:spid="_x0000_s1031" type="#_x0000_t202" style="position:absolute;margin-left:71pt;margin-top:71.55pt;width:183.15pt;height:17.45pt;z-index:-25165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" filled="f" stroked="f">
              <v:textbox inset="0,0,0,0">
                <w:txbxContent>
                  <w:p w14:paraId="4E576F9E" w14:textId="77777777" w:rsidR="006040DB" w:rsidRDefault="00000000">
                    <w:pPr>
                      <w:pStyle w:val="BodyText"/>
                      <w:spacing w:before="6"/>
                      <w:ind w:left="20"/>
                    </w:pPr>
                    <w:r>
                      <w:t>---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trouble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in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above</w:t>
                    </w:r>
                    <w:r>
                      <w:rPr>
                        <w:spacing w:val="-4"/>
                      </w:rPr>
                      <w:t xml:space="preserve"> </w:t>
                    </w:r>
                    <w:proofErr w:type="gramStart"/>
                    <w:r>
                      <w:t>process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?</w:t>
                    </w:r>
                    <w:proofErr w:type="gramEnd"/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10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1785BA" w14:textId="77777777" w:rsidR="006040DB" w:rsidRDefault="006040DB">
    <w:pPr>
      <w:pStyle w:val="BodyText"/>
      <w:spacing w:line="14" w:lineRule="auto"/>
      <w:rPr>
        <w:b w:val="0"/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FEF73" w14:textId="77777777" w:rsidR="006040DB" w:rsidRDefault="006040DB">
    <w:pPr>
      <w:pStyle w:val="BodyText"/>
      <w:spacing w:line="14" w:lineRule="auto"/>
      <w:rPr>
        <w:b w:val="0"/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A53E5" w14:textId="77777777" w:rsidR="006040DB" w:rsidRDefault="006040DB">
    <w:pPr>
      <w:pStyle w:val="BodyText"/>
      <w:spacing w:line="14" w:lineRule="auto"/>
      <w:rPr>
        <w:b w:val="0"/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5E306ED"/>
    <w:multiLevelType w:val="multilevel"/>
    <w:tmpl w:val="B5E306ED"/>
    <w:lvl w:ilvl="0">
      <w:start w:val="1"/>
      <w:numFmt w:val="decimal"/>
      <w:lvlText w:val="%1."/>
      <w:lvlJc w:val="left"/>
      <w:pPr>
        <w:ind w:left="1243" w:hanging="356"/>
        <w:jc w:val="left"/>
      </w:pPr>
      <w:rPr>
        <w:rFonts w:hint="default"/>
        <w:spacing w:val="0"/>
        <w:w w:val="99"/>
        <w:lang w:val="en-US" w:eastAsia="en-US" w:bidi="ar-SA"/>
      </w:rPr>
    </w:lvl>
    <w:lvl w:ilvl="1">
      <w:numFmt w:val="bullet"/>
      <w:lvlText w:val="•"/>
      <w:lvlJc w:val="left"/>
      <w:pPr>
        <w:ind w:left="2040" w:hanging="35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40" w:hanging="35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41" w:hanging="35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41" w:hanging="35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42" w:hanging="35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2" w:hanging="35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2" w:hanging="35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3" w:hanging="356"/>
      </w:pPr>
      <w:rPr>
        <w:rFonts w:hint="default"/>
        <w:lang w:val="en-US" w:eastAsia="en-US" w:bidi="ar-SA"/>
      </w:rPr>
    </w:lvl>
  </w:abstractNum>
  <w:abstractNum w:abstractNumId="1" w15:restartNumberingAfterBreak="0">
    <w:nsid w:val="BF205925"/>
    <w:multiLevelType w:val="multilevel"/>
    <w:tmpl w:val="BF205925"/>
    <w:lvl w:ilvl="0">
      <w:start w:val="1"/>
      <w:numFmt w:val="decimal"/>
      <w:lvlText w:val="%1."/>
      <w:lvlJc w:val="left"/>
      <w:pPr>
        <w:ind w:left="1243" w:hanging="355"/>
        <w:jc w:val="left"/>
      </w:pPr>
      <w:rPr>
        <w:rFonts w:hint="default"/>
        <w:spacing w:val="0"/>
        <w:w w:val="99"/>
        <w:lang w:val="en-US" w:eastAsia="en-US" w:bidi="ar-SA"/>
      </w:rPr>
    </w:lvl>
    <w:lvl w:ilvl="1">
      <w:numFmt w:val="bullet"/>
      <w:lvlText w:val="•"/>
      <w:lvlJc w:val="left"/>
      <w:pPr>
        <w:ind w:left="2040" w:hanging="35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40" w:hanging="35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41" w:hanging="35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41" w:hanging="3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42" w:hanging="3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2" w:hanging="3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2" w:hanging="3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3" w:hanging="355"/>
      </w:pPr>
      <w:rPr>
        <w:rFonts w:hint="default"/>
        <w:lang w:val="en-US" w:eastAsia="en-US" w:bidi="ar-SA"/>
      </w:rPr>
    </w:lvl>
  </w:abstractNum>
  <w:abstractNum w:abstractNumId="2" w15:restartNumberingAfterBreak="0">
    <w:nsid w:val="CF092B84"/>
    <w:multiLevelType w:val="multilevel"/>
    <w:tmpl w:val="CF092B84"/>
    <w:lvl w:ilvl="0">
      <w:start w:val="1"/>
      <w:numFmt w:val="decimal"/>
      <w:lvlText w:val="%1."/>
      <w:lvlJc w:val="left"/>
      <w:pPr>
        <w:ind w:left="1243" w:hanging="356"/>
        <w:jc w:val="left"/>
      </w:pPr>
      <w:rPr>
        <w:rFonts w:hint="default"/>
        <w:spacing w:val="0"/>
        <w:w w:val="99"/>
        <w:lang w:val="en-US" w:eastAsia="en-US" w:bidi="ar-SA"/>
      </w:rPr>
    </w:lvl>
    <w:lvl w:ilvl="1">
      <w:numFmt w:val="bullet"/>
      <w:lvlText w:val="•"/>
      <w:lvlJc w:val="left"/>
      <w:pPr>
        <w:ind w:left="2040" w:hanging="35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40" w:hanging="35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41" w:hanging="35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41" w:hanging="35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42" w:hanging="35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2" w:hanging="35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2" w:hanging="35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3" w:hanging="356"/>
      </w:pPr>
      <w:rPr>
        <w:rFonts w:hint="default"/>
        <w:lang w:val="en-US" w:eastAsia="en-US" w:bidi="ar-SA"/>
      </w:rPr>
    </w:lvl>
  </w:abstractNum>
  <w:abstractNum w:abstractNumId="3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1175" w:hanging="355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243" w:hanging="355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129" w:hanging="35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18" w:hanging="35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08" w:hanging="3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97" w:hanging="3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86" w:hanging="3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76" w:hanging="3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65" w:hanging="355"/>
      </w:pPr>
      <w:rPr>
        <w:rFonts w:hint="default"/>
        <w:lang w:val="en-US" w:eastAsia="en-US" w:bidi="ar-SA"/>
      </w:rPr>
    </w:lvl>
  </w:abstractNum>
  <w:abstractNum w:abstractNumId="4" w15:restartNumberingAfterBreak="0">
    <w:nsid w:val="59ADCABA"/>
    <w:multiLevelType w:val="multilevel"/>
    <w:tmpl w:val="59ADCABA"/>
    <w:lvl w:ilvl="0">
      <w:start w:val="1"/>
      <w:numFmt w:val="decimal"/>
      <w:lvlText w:val="%1"/>
      <w:lvlJc w:val="left"/>
      <w:pPr>
        <w:ind w:left="1157" w:hanging="20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7"/>
        <w:szCs w:val="27"/>
        <w:lang w:val="en-US" w:eastAsia="en-US" w:bidi="ar-SA"/>
      </w:rPr>
    </w:lvl>
    <w:lvl w:ilvl="1">
      <w:numFmt w:val="bullet"/>
      <w:lvlText w:val="•"/>
      <w:lvlJc w:val="left"/>
      <w:pPr>
        <w:ind w:left="1968" w:hanging="202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76" w:hanging="20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85" w:hanging="20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93" w:hanging="20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2" w:hanging="20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10" w:hanging="20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18" w:hanging="20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27" w:hanging="202"/>
      </w:pPr>
      <w:rPr>
        <w:rFonts w:hint="default"/>
        <w:lang w:val="en-US" w:eastAsia="en-US" w:bidi="ar-SA"/>
      </w:rPr>
    </w:lvl>
  </w:abstractNum>
  <w:num w:numId="1" w16cid:durableId="159583562">
    <w:abstractNumId w:val="3"/>
  </w:num>
  <w:num w:numId="2" w16cid:durableId="361713246">
    <w:abstractNumId w:val="2"/>
  </w:num>
  <w:num w:numId="3" w16cid:durableId="1333534904">
    <w:abstractNumId w:val="4"/>
  </w:num>
  <w:num w:numId="4" w16cid:durableId="1471633635">
    <w:abstractNumId w:val="1"/>
  </w:num>
  <w:num w:numId="5" w16cid:durableId="17097248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0DB"/>
    <w:rsid w:val="000D1702"/>
    <w:rsid w:val="001976A5"/>
    <w:rsid w:val="006040DB"/>
    <w:rsid w:val="02F516EA"/>
    <w:rsid w:val="34762022"/>
    <w:rsid w:val="54E27360"/>
    <w:rsid w:val="71B43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0DB8B"/>
  <w15:docId w15:val="{A98267F9-AFDF-46A6-A901-6D88A31BD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Title">
    <w:name w:val="Title"/>
    <w:basedOn w:val="Normal"/>
    <w:uiPriority w:val="1"/>
    <w:qFormat/>
    <w:pPr>
      <w:spacing w:before="59"/>
      <w:ind w:left="178" w:right="200"/>
      <w:jc w:val="center"/>
    </w:pPr>
    <w:rPr>
      <w:b/>
      <w:bCs/>
      <w:sz w:val="64"/>
      <w:szCs w:val="64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spacing w:before="278"/>
      <w:ind w:left="1174" w:hanging="353"/>
    </w:pPr>
  </w:style>
  <w:style w:type="paragraph" w:customStyle="1" w:styleId="TableParagraph">
    <w:name w:val="Table Paragraph"/>
    <w:basedOn w:val="Normal"/>
    <w:uiPriority w:val="1"/>
    <w:qFormat/>
  </w:style>
  <w:style w:type="character" w:styleId="UnresolvedMention">
    <w:name w:val="Unresolved Mention"/>
    <w:basedOn w:val="DefaultParagraphFont"/>
    <w:uiPriority w:val="99"/>
    <w:semiHidden/>
    <w:unhideWhenUsed/>
    <w:rsid w:val="000D17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eader" Target="header3.xml"/><Relationship Id="rId26" Type="http://schemas.openxmlformats.org/officeDocument/2006/relationships/image" Target="media/image11.png"/><Relationship Id="rId39" Type="http://schemas.openxmlformats.org/officeDocument/2006/relationships/image" Target="media/image17.jpeg"/><Relationship Id="rId21" Type="http://schemas.openxmlformats.org/officeDocument/2006/relationships/header" Target="header4.xml"/><Relationship Id="rId34" Type="http://schemas.openxmlformats.org/officeDocument/2006/relationships/image" Target="media/image14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9.jpeg"/><Relationship Id="rId29" Type="http://schemas.openxmlformats.org/officeDocument/2006/relationships/header" Target="header7.xm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eader" Target="header5.xml"/><Relationship Id="rId32" Type="http://schemas.openxmlformats.org/officeDocument/2006/relationships/header" Target="header9.xml"/><Relationship Id="rId37" Type="http://schemas.openxmlformats.org/officeDocument/2006/relationships/image" Target="media/image16.jpeg"/><Relationship Id="rId40" Type="http://schemas.openxmlformats.org/officeDocument/2006/relationships/header" Target="header12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10.jpeg"/><Relationship Id="rId28" Type="http://schemas.openxmlformats.org/officeDocument/2006/relationships/hyperlink" Target="mailto:jack@gmail.com" TargetMode="External"/><Relationship Id="rId36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8.jpeg"/><Relationship Id="rId31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hyperlink" Target="https://github.com/4727yesuraju/crud.git" TargetMode="External"/><Relationship Id="rId27" Type="http://schemas.openxmlformats.org/officeDocument/2006/relationships/header" Target="header6.xml"/><Relationship Id="rId30" Type="http://schemas.openxmlformats.org/officeDocument/2006/relationships/header" Target="header8.xml"/><Relationship Id="rId35" Type="http://schemas.openxmlformats.org/officeDocument/2006/relationships/header" Target="header10.xml"/><Relationship Id="rId8" Type="http://schemas.openxmlformats.org/officeDocument/2006/relationships/hyperlink" Target="mailto:annavareddy.cse2020@vietvsp.com" TargetMode="External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7.jpeg"/><Relationship Id="rId25" Type="http://schemas.openxmlformats.org/officeDocument/2006/relationships/hyperlink" Target="mailto:rough@cluster0.wbclvtg.mongodb.net" TargetMode="External"/><Relationship Id="rId33" Type="http://schemas.openxmlformats.org/officeDocument/2006/relationships/image" Target="media/image13.jpeg"/><Relationship Id="rId38" Type="http://schemas.openxmlformats.org/officeDocument/2006/relationships/header" Target="header1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481</Words>
  <Characters>2744</Characters>
  <Application>Microsoft Office Word</Application>
  <DocSecurity>0</DocSecurity>
  <Lines>22</Lines>
  <Paragraphs>6</Paragraphs>
  <ScaleCrop>false</ScaleCrop>
  <Company/>
  <LinksUpToDate>false</LinksUpToDate>
  <CharactersWithSpaces>3219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Yesu Raju Kommanapalli</dc:creator>
  <cp:lastModifiedBy>ANNAVAREDDY MANIKANTA</cp:lastModifiedBy>
  <cp:revision>2</cp:revision>
  <dcterms:created xsi:type="dcterms:W3CDTF">2024-03-29T10:51:00Z</dcterms:created>
  <dcterms:modified xsi:type="dcterms:W3CDTF">2024-03-29T10:51:00Z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2024-03-16T00:00:00Z</vt:filetime>
  </property>
  <property fmtid="{D5CDD505-2E9C-101B-9397-08002B2CF9AE}" pid="5" name="Producer">
    <vt:lpwstr>www.ilovepdf.com</vt:lpwstr>
  </property>
  <property fmtid="{D5CDD505-2E9C-101B-9397-08002B2CF9AE}" pid="6" name="KSOProductBuildVer">
    <vt:lpwstr>1033-12.2.0.13489</vt:lpwstr>
  </property>
  <property fmtid="{D5CDD505-2E9C-101B-9397-08002B2CF9AE}" pid="7" name="ICV">
    <vt:lpwstr>0D3015E342B74D2A89396EFBA1DAE40E_13</vt:lpwstr>
  </property>
</Properties>
</file>